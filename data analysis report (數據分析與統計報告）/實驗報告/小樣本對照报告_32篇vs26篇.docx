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41D6C" w:rsidRPr="005A611A" w:rsidRDefault="00000000" w:rsidP="005A611A">
      <w:pPr>
        <w:jc w:val="center"/>
        <w:rPr>
          <w:rFonts w:cs="Times New Roman"/>
        </w:rPr>
      </w:pPr>
      <w:proofErr w:type="spellStart"/>
      <w:r w:rsidRPr="005A611A">
        <w:rPr>
          <w:rFonts w:cs="Times New Roman"/>
          <w:b/>
          <w:sz w:val="44"/>
        </w:rPr>
        <w:t>小樣本手動歸一化對照實驗報告</w:t>
      </w:r>
      <w:proofErr w:type="spellEnd"/>
    </w:p>
    <w:p w:rsidR="00641D6C" w:rsidRPr="005A611A" w:rsidRDefault="00000000" w:rsidP="005A611A">
      <w:pPr>
        <w:jc w:val="center"/>
        <w:rPr>
          <w:rFonts w:cs="Times New Roman"/>
        </w:rPr>
      </w:pPr>
      <w:proofErr w:type="spellStart"/>
      <w:r w:rsidRPr="005A611A">
        <w:rPr>
          <w:rFonts w:cs="Times New Roman"/>
          <w:sz w:val="28"/>
        </w:rPr>
        <w:t>以《孔子衣鏡》為中心的</w:t>
      </w:r>
      <w:proofErr w:type="spellEnd"/>
      <w:r w:rsidRPr="005A611A">
        <w:rPr>
          <w:rFonts w:cs="Times New Roman"/>
          <w:sz w:val="28"/>
        </w:rPr>
        <w:t xml:space="preserve"> 32 </w:t>
      </w:r>
      <w:proofErr w:type="spellStart"/>
      <w:r w:rsidRPr="005A611A">
        <w:rPr>
          <w:rFonts w:cs="Times New Roman"/>
          <w:sz w:val="28"/>
        </w:rPr>
        <w:t>篇歸一化版</w:t>
      </w:r>
      <w:proofErr w:type="spellEnd"/>
      <w:r w:rsidRPr="005A611A">
        <w:rPr>
          <w:rFonts w:cs="Times New Roman"/>
          <w:sz w:val="28"/>
        </w:rPr>
        <w:t xml:space="preserve"> vs 26 </w:t>
      </w:r>
      <w:proofErr w:type="spellStart"/>
      <w:r w:rsidRPr="005A611A">
        <w:rPr>
          <w:rFonts w:cs="Times New Roman"/>
          <w:sz w:val="28"/>
        </w:rPr>
        <w:t>篇原始版</w:t>
      </w:r>
      <w:proofErr w:type="spellEnd"/>
    </w:p>
    <w:p w:rsidR="00641D6C" w:rsidRPr="005A611A" w:rsidRDefault="00641D6C" w:rsidP="005A611A">
      <w:pPr>
        <w:rPr>
          <w:rFonts w:cs="Times New Roman"/>
        </w:rPr>
      </w:pPr>
    </w:p>
    <w:p w:rsidR="00641D6C" w:rsidRPr="005A611A" w:rsidRDefault="00000000" w:rsidP="005A611A">
      <w:pPr>
        <w:pStyle w:val="1"/>
        <w:keepNext w:val="0"/>
        <w:keepLines w:val="0"/>
        <w:rPr>
          <w:rFonts w:ascii="Times New Roman" w:eastAsia="宋体" w:hAnsi="Times New Roman" w:cs="Times New Roman"/>
        </w:rPr>
      </w:pPr>
      <w:proofErr w:type="spellStart"/>
      <w:r w:rsidRPr="005A611A">
        <w:rPr>
          <w:rFonts w:ascii="Times New Roman" w:eastAsia="宋体" w:hAnsi="Times New Roman" w:cs="Times New Roman"/>
        </w:rPr>
        <w:t>一、實驗目的</w:t>
      </w:r>
      <w:proofErr w:type="spellEnd"/>
    </w:p>
    <w:p w:rsidR="00641D6C" w:rsidRPr="005A611A" w:rsidRDefault="00000000" w:rsidP="005A611A">
      <w:pPr>
        <w:ind w:firstLine="420"/>
        <w:jc w:val="both"/>
        <w:rPr>
          <w:rFonts w:cs="Times New Roman"/>
        </w:rPr>
      </w:pPr>
      <w:r w:rsidRPr="005A611A">
        <w:rPr>
          <w:rFonts w:cs="Times New Roman"/>
        </w:rPr>
        <w:t>本實驗以小樣本語料驗證「手動歸一化</w:t>
      </w:r>
      <w:r w:rsidRPr="005A611A">
        <w:rPr>
          <w:rFonts w:cs="Times New Roman"/>
        </w:rPr>
        <w:t>/</w:t>
      </w:r>
      <w:r w:rsidRPr="005A611A">
        <w:rPr>
          <w:rFonts w:cs="Times New Roman"/>
        </w:rPr>
        <w:t>切分」是否會改變整體相似性格局，並量化其收益與偏差風險。兩個版本不只是數據形態不同，而是服務於不同的分析目標：</w:t>
      </w:r>
    </w:p>
    <w:p w:rsidR="00641D6C" w:rsidRPr="005A611A" w:rsidRDefault="00000000" w:rsidP="005A611A">
      <w:pPr>
        <w:pStyle w:val="a0"/>
        <w:ind w:firstLine="420"/>
        <w:jc w:val="both"/>
        <w:rPr>
          <w:rFonts w:cs="Times New Roman"/>
        </w:rPr>
      </w:pPr>
      <w:r w:rsidRPr="005A611A">
        <w:rPr>
          <w:rFonts w:cs="Times New Roman"/>
        </w:rPr>
        <w:t xml:space="preserve">26 </w:t>
      </w:r>
      <w:r w:rsidRPr="005A611A">
        <w:rPr>
          <w:rFonts w:cs="Times New Roman"/>
        </w:rPr>
        <w:t>篇原始版：保留文獻完整形態，利於宏觀網絡位置與中心性理解</w:t>
      </w:r>
      <w:r w:rsidRPr="005A611A">
        <w:rPr>
          <w:rFonts w:cs="Times New Roman"/>
        </w:rPr>
        <w:t>——</w:t>
      </w:r>
      <w:r w:rsidRPr="005A611A">
        <w:rPr>
          <w:rFonts w:cs="Times New Roman"/>
        </w:rPr>
        <w:t>讀者可直觀看到《孔子世家》《弟子列傳》作為完整篇章在互見網絡中的樞紐地位。</w:t>
      </w:r>
    </w:p>
    <w:p w:rsidR="00641D6C" w:rsidRPr="005A611A" w:rsidRDefault="00000000" w:rsidP="005A611A">
      <w:pPr>
        <w:pStyle w:val="a0"/>
        <w:ind w:firstLine="420"/>
        <w:jc w:val="both"/>
        <w:rPr>
          <w:rFonts w:cs="Times New Roman"/>
        </w:rPr>
      </w:pPr>
      <w:r w:rsidRPr="005A611A">
        <w:rPr>
          <w:rFonts w:cs="Times New Roman"/>
        </w:rPr>
        <w:t xml:space="preserve">32 </w:t>
      </w:r>
      <w:r w:rsidRPr="005A611A">
        <w:rPr>
          <w:rFonts w:cs="Times New Roman"/>
        </w:rPr>
        <w:t>篇歸一化版：提高粒度與可計算性，利於細部互文定位與段落差異診斷</w:t>
      </w:r>
      <w:r w:rsidRPr="005A611A">
        <w:rPr>
          <w:rFonts w:cs="Times New Roman"/>
        </w:rPr>
        <w:t>——</w:t>
      </w:r>
      <w:r w:rsidRPr="005A611A">
        <w:rPr>
          <w:rFonts w:cs="Times New Roman"/>
        </w:rPr>
        <w:t>能觀察《孔子世家》開頭（甲）與結尾（庚）的文體差異，定位互見發生的具體區段。</w:t>
      </w:r>
    </w:p>
    <w:p w:rsidR="00641D6C" w:rsidRPr="005A611A" w:rsidRDefault="00000000" w:rsidP="005A611A">
      <w:pPr>
        <w:ind w:firstLine="420"/>
        <w:jc w:val="both"/>
        <w:rPr>
          <w:rFonts w:cs="Times New Roman"/>
        </w:rPr>
      </w:pPr>
      <w:proofErr w:type="spellStart"/>
      <w:r w:rsidRPr="005A611A">
        <w:rPr>
          <w:rFonts w:cs="Times New Roman"/>
        </w:rPr>
        <w:t>透過兩版本的對照，我們可以回答：手動切分是否引入了不可接受的偏差？抑或其帶來的分析粒度提升值得這一代價</w:t>
      </w:r>
      <w:proofErr w:type="spellEnd"/>
      <w:r w:rsidRPr="005A611A">
        <w:rPr>
          <w:rFonts w:cs="Times New Roman"/>
        </w:rPr>
        <w:t>？</w:t>
      </w:r>
    </w:p>
    <w:p w:rsidR="00641D6C" w:rsidRPr="005A611A" w:rsidRDefault="00000000" w:rsidP="005A611A">
      <w:pPr>
        <w:pStyle w:val="1"/>
        <w:keepNext w:val="0"/>
        <w:keepLines w:val="0"/>
        <w:rPr>
          <w:rFonts w:ascii="Times New Roman" w:eastAsia="宋体" w:hAnsi="Times New Roman" w:cs="Times New Roman"/>
        </w:rPr>
      </w:pPr>
      <w:proofErr w:type="spellStart"/>
      <w:r w:rsidRPr="005A611A">
        <w:rPr>
          <w:rFonts w:ascii="Times New Roman" w:eastAsia="宋体" w:hAnsi="Times New Roman" w:cs="Times New Roman"/>
        </w:rPr>
        <w:t>二、數據版本與構造</w:t>
      </w:r>
      <w:proofErr w:type="spellEnd"/>
    </w:p>
    <w:p w:rsidR="00641D6C" w:rsidRPr="005A611A" w:rsidRDefault="00000000" w:rsidP="005A611A">
      <w:pPr>
        <w:pStyle w:val="21"/>
        <w:keepNext w:val="0"/>
        <w:keepLines w:val="0"/>
        <w:rPr>
          <w:rFonts w:ascii="Times New Roman" w:eastAsia="宋体" w:hAnsi="Times New Roman" w:cs="Times New Roman"/>
        </w:rPr>
      </w:pPr>
      <w:r w:rsidRPr="005A611A">
        <w:rPr>
          <w:rFonts w:ascii="Times New Roman" w:eastAsia="宋体" w:hAnsi="Times New Roman" w:cs="Times New Roman"/>
        </w:rPr>
        <w:t xml:space="preserve">2.1 </w:t>
      </w:r>
      <w:r w:rsidRPr="005A611A">
        <w:rPr>
          <w:rFonts w:ascii="Times New Roman" w:eastAsia="宋体" w:hAnsi="Times New Roman" w:cs="Times New Roman"/>
        </w:rPr>
        <w:t>主實驗：</w:t>
      </w:r>
      <w:r w:rsidRPr="005A611A">
        <w:rPr>
          <w:rFonts w:ascii="Times New Roman" w:eastAsia="宋体" w:hAnsi="Times New Roman" w:cs="Times New Roman"/>
        </w:rPr>
        <w:t xml:space="preserve">32 </w:t>
      </w:r>
      <w:proofErr w:type="spellStart"/>
      <w:r w:rsidRPr="005A611A">
        <w:rPr>
          <w:rFonts w:ascii="Times New Roman" w:eastAsia="宋体" w:hAnsi="Times New Roman" w:cs="Times New Roman"/>
        </w:rPr>
        <w:t>篇手動歸一化版</w:t>
      </w:r>
      <w:proofErr w:type="spellEnd"/>
    </w:p>
    <w:p w:rsidR="00641D6C" w:rsidRPr="005A611A" w:rsidRDefault="00000000" w:rsidP="005A611A">
      <w:pPr>
        <w:ind w:firstLine="420"/>
        <w:jc w:val="both"/>
        <w:rPr>
          <w:rFonts w:cs="Times New Roman"/>
        </w:rPr>
      </w:pPr>
      <w:proofErr w:type="spellStart"/>
      <w:r w:rsidRPr="005A611A">
        <w:rPr>
          <w:rFonts w:cs="Times New Roman"/>
        </w:rPr>
        <w:t>歸一化版在原始版基礎上做了三項調整</w:t>
      </w:r>
      <w:proofErr w:type="spellEnd"/>
      <w:r w:rsidRPr="005A611A">
        <w:rPr>
          <w:rFonts w:cs="Times New Roman"/>
        </w:rPr>
        <w:t>：</w:t>
      </w:r>
    </w:p>
    <w:p w:rsidR="00641D6C" w:rsidRPr="005A611A" w:rsidRDefault="00000000" w:rsidP="005A611A">
      <w:pPr>
        <w:pStyle w:val="31"/>
        <w:keepNext w:val="0"/>
        <w:keepLines w:val="0"/>
        <w:rPr>
          <w:rFonts w:ascii="Times New Roman" w:eastAsia="宋体" w:hAnsi="Times New Roman" w:cs="Times New Roman"/>
        </w:rPr>
      </w:pPr>
      <w:r w:rsidRPr="005A611A">
        <w:rPr>
          <w:rFonts w:ascii="Times New Roman" w:eastAsia="宋体" w:hAnsi="Times New Roman" w:cs="Times New Roman"/>
        </w:rPr>
        <w:t xml:space="preserve">2.1.1 </w:t>
      </w:r>
      <w:r w:rsidRPr="005A611A">
        <w:rPr>
          <w:rFonts w:ascii="Times New Roman" w:eastAsia="宋体" w:hAnsi="Times New Roman" w:cs="Times New Roman"/>
        </w:rPr>
        <w:t>《</w:t>
      </w:r>
      <w:proofErr w:type="spellStart"/>
      <w:r w:rsidRPr="005A611A">
        <w:rPr>
          <w:rFonts w:ascii="Times New Roman" w:eastAsia="宋体" w:hAnsi="Times New Roman" w:cs="Times New Roman"/>
        </w:rPr>
        <w:t>史記</w:t>
      </w:r>
      <w:r w:rsidRPr="005A611A">
        <w:rPr>
          <w:rFonts w:ascii="Times New Roman" w:eastAsia="宋体" w:hAnsi="Times New Roman" w:cs="Times New Roman"/>
        </w:rPr>
        <w:t>·</w:t>
      </w:r>
      <w:r w:rsidRPr="005A611A">
        <w:rPr>
          <w:rFonts w:ascii="Times New Roman" w:eastAsia="宋体" w:hAnsi="Times New Roman" w:cs="Times New Roman"/>
        </w:rPr>
        <w:t>孔子世家</w:t>
      </w:r>
      <w:proofErr w:type="spellEnd"/>
      <w:r w:rsidRPr="005A611A">
        <w:rPr>
          <w:rFonts w:ascii="Times New Roman" w:eastAsia="宋体" w:hAnsi="Times New Roman" w:cs="Times New Roman"/>
        </w:rPr>
        <w:t>》：</w:t>
      </w:r>
      <w:proofErr w:type="spellStart"/>
      <w:r w:rsidRPr="005A611A">
        <w:rPr>
          <w:rFonts w:ascii="Times New Roman" w:eastAsia="宋体" w:hAnsi="Times New Roman" w:cs="Times New Roman"/>
        </w:rPr>
        <w:t>手動切分為</w:t>
      </w:r>
      <w:proofErr w:type="spellEnd"/>
      <w:r w:rsidRPr="005A611A">
        <w:rPr>
          <w:rFonts w:ascii="Times New Roman" w:eastAsia="宋体" w:hAnsi="Times New Roman" w:cs="Times New Roman"/>
        </w:rPr>
        <w:t xml:space="preserve"> 7 </w:t>
      </w:r>
      <w:proofErr w:type="spellStart"/>
      <w:r w:rsidRPr="005A611A">
        <w:rPr>
          <w:rFonts w:ascii="Times New Roman" w:eastAsia="宋体" w:hAnsi="Times New Roman" w:cs="Times New Roman"/>
        </w:rPr>
        <w:t>部分</w:t>
      </w:r>
      <w:proofErr w:type="spellEnd"/>
    </w:p>
    <w:p w:rsidR="00641D6C" w:rsidRPr="005A611A" w:rsidRDefault="00000000" w:rsidP="005A611A">
      <w:pPr>
        <w:ind w:firstLine="420"/>
        <w:jc w:val="both"/>
        <w:rPr>
          <w:rFonts w:cs="Times New Roman"/>
        </w:rPr>
      </w:pPr>
      <w:proofErr w:type="spellStart"/>
      <w:r w:rsidRPr="005A611A">
        <w:rPr>
          <w:rFonts w:cs="Times New Roman"/>
        </w:rPr>
        <w:t>原文共</w:t>
      </w:r>
      <w:proofErr w:type="spellEnd"/>
      <w:r w:rsidRPr="005A611A">
        <w:rPr>
          <w:rFonts w:cs="Times New Roman"/>
        </w:rPr>
        <w:t xml:space="preserve"> 85 </w:t>
      </w:r>
      <w:r w:rsidRPr="005A611A">
        <w:rPr>
          <w:rFonts w:cs="Times New Roman"/>
        </w:rPr>
        <w:t>章（</w:t>
      </w:r>
      <w:r w:rsidRPr="005A611A">
        <w:rPr>
          <w:rFonts w:cs="Times New Roman"/>
        </w:rPr>
        <w:t>47.1–47.85</w:t>
      </w:r>
      <w:r w:rsidRPr="005A611A">
        <w:rPr>
          <w:rFonts w:cs="Times New Roman"/>
        </w:rPr>
        <w:t>），依據傳記敘事的時間階段切分為甲～庚七段。切分原則：以孔子生平的重大轉折為邊界，兼顧各段長度均衡。切分後總字數不變，為完全水平拆分（無任何文字增刪）。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641D6C" w:rsidRPr="005A611A">
        <w:trPr>
          <w:jc w:val="center"/>
        </w:trPr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b/>
                <w:sz w:val="18"/>
              </w:rPr>
              <w:t>段落</w:t>
            </w:r>
            <w:proofErr w:type="spellEnd"/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b/>
                <w:sz w:val="18"/>
              </w:rPr>
              <w:t>章節範圍</w:t>
            </w:r>
            <w:proofErr w:type="spellEnd"/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b/>
                <w:sz w:val="18"/>
              </w:rPr>
              <w:t>章數</w:t>
            </w:r>
            <w:proofErr w:type="spellEnd"/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b/>
                <w:sz w:val="18"/>
              </w:rPr>
              <w:t>漢字數</w:t>
            </w:r>
            <w:proofErr w:type="spellEnd"/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b/>
                <w:sz w:val="18"/>
              </w:rPr>
              <w:t>原始字數</w:t>
            </w:r>
            <w:proofErr w:type="spellEnd"/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b/>
                <w:sz w:val="18"/>
              </w:rPr>
              <w:t>敘事內容</w:t>
            </w:r>
            <w:proofErr w:type="spellEnd"/>
          </w:p>
        </w:tc>
      </w:tr>
      <w:tr w:rsidR="00641D6C" w:rsidRPr="005A611A">
        <w:trPr>
          <w:jc w:val="center"/>
        </w:trPr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甲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47.1 – 47.10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10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1,028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1,266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孔子世系、出生、少年至適齊</w:t>
            </w:r>
            <w:proofErr w:type="spellEnd"/>
          </w:p>
        </w:tc>
      </w:tr>
      <w:tr w:rsidR="00641D6C" w:rsidRPr="005A611A">
        <w:trPr>
          <w:jc w:val="center"/>
        </w:trPr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乙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47.11 – 47.19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9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1,162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1,452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歸魯、從政、墮三都</w:t>
            </w:r>
            <w:proofErr w:type="spellEnd"/>
          </w:p>
        </w:tc>
      </w:tr>
      <w:tr w:rsidR="00641D6C" w:rsidRPr="005A611A">
        <w:trPr>
          <w:jc w:val="center"/>
        </w:trPr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丙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47.20 – 47.28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9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1,005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1,256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去魯、適衛、過宋至陳蔡</w:t>
            </w:r>
            <w:proofErr w:type="spellEnd"/>
          </w:p>
        </w:tc>
      </w:tr>
      <w:tr w:rsidR="00641D6C" w:rsidRPr="005A611A">
        <w:trPr>
          <w:jc w:val="center"/>
        </w:trPr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丁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47.29 – 47.39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11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1,020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1,322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困陳蔡、至楚、返衛</w:t>
            </w:r>
            <w:proofErr w:type="spellEnd"/>
          </w:p>
        </w:tc>
      </w:tr>
      <w:tr w:rsidR="00641D6C" w:rsidRPr="005A611A">
        <w:trPr>
          <w:jc w:val="center"/>
        </w:trPr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戊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47.40 – 47.51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12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1,070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1,394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歸魯、弟子散亡、論詩書禮樂</w:t>
            </w:r>
            <w:proofErr w:type="spellEnd"/>
          </w:p>
        </w:tc>
      </w:tr>
      <w:tr w:rsidR="00641D6C" w:rsidRPr="005A611A">
        <w:trPr>
          <w:jc w:val="center"/>
        </w:trPr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己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47.52 – 47.70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19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1,098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1,470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晚年著述、弟子受業、卒</w:t>
            </w:r>
            <w:proofErr w:type="spellEnd"/>
          </w:p>
        </w:tc>
      </w:tr>
      <w:tr w:rsidR="00641D6C" w:rsidRPr="005A611A">
        <w:trPr>
          <w:jc w:val="center"/>
        </w:trPr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庚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47.71 – 47.85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15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991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1,262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弟子服喪、後代世系、太史公曰</w:t>
            </w:r>
            <w:proofErr w:type="spellEnd"/>
          </w:p>
        </w:tc>
      </w:tr>
      <w:tr w:rsidR="00641D6C" w:rsidRPr="005A611A">
        <w:trPr>
          <w:jc w:val="center"/>
        </w:trPr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合計</w:t>
            </w:r>
            <w:proofErr w:type="spellEnd"/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47.1 – 47.85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85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7,374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9,422</w:t>
            </w:r>
          </w:p>
        </w:tc>
        <w:tc>
          <w:tcPr>
            <w:tcW w:w="1440" w:type="dxa"/>
          </w:tcPr>
          <w:p w:rsidR="00641D6C" w:rsidRPr="005A611A" w:rsidRDefault="00641D6C" w:rsidP="005A611A">
            <w:pPr>
              <w:jc w:val="center"/>
              <w:rPr>
                <w:rFonts w:cs="Times New Roman"/>
              </w:rPr>
            </w:pPr>
          </w:p>
        </w:tc>
      </w:tr>
    </w:tbl>
    <w:p w:rsidR="00641D6C" w:rsidRPr="005A611A" w:rsidRDefault="00641D6C" w:rsidP="005A611A">
      <w:pPr>
        <w:rPr>
          <w:rFonts w:cs="Times New Roman"/>
        </w:rPr>
      </w:pPr>
    </w:p>
    <w:p w:rsidR="00641D6C" w:rsidRPr="005A611A" w:rsidRDefault="00000000" w:rsidP="005A611A">
      <w:pPr>
        <w:ind w:firstLine="420"/>
        <w:jc w:val="both"/>
        <w:rPr>
          <w:rFonts w:cs="Times New Roman"/>
        </w:rPr>
      </w:pPr>
      <w:proofErr w:type="spellStart"/>
      <w:r w:rsidRPr="005A611A">
        <w:rPr>
          <w:rFonts w:cs="Times New Roman"/>
        </w:rPr>
        <w:t>漢字數統計：均值</w:t>
      </w:r>
      <w:proofErr w:type="spellEnd"/>
      <w:r w:rsidRPr="005A611A">
        <w:rPr>
          <w:rFonts w:cs="Times New Roman"/>
        </w:rPr>
        <w:t xml:space="preserve"> 1,054 </w:t>
      </w:r>
      <w:proofErr w:type="spellStart"/>
      <w:r w:rsidRPr="005A611A">
        <w:rPr>
          <w:rFonts w:cs="Times New Roman"/>
        </w:rPr>
        <w:t>字，標準差</w:t>
      </w:r>
      <w:proofErr w:type="spellEnd"/>
      <w:r w:rsidRPr="005A611A">
        <w:rPr>
          <w:rFonts w:cs="Times New Roman"/>
        </w:rPr>
        <w:t xml:space="preserve"> 56 </w:t>
      </w:r>
      <w:proofErr w:type="spellStart"/>
      <w:r w:rsidRPr="005A611A">
        <w:rPr>
          <w:rFonts w:cs="Times New Roman"/>
        </w:rPr>
        <w:t>字，變異係數</w:t>
      </w:r>
      <w:proofErr w:type="spellEnd"/>
      <w:r w:rsidRPr="005A611A">
        <w:rPr>
          <w:rFonts w:cs="Times New Roman"/>
        </w:rPr>
        <w:t xml:space="preserve"> 5.3%</w:t>
      </w:r>
      <w:r w:rsidRPr="005A611A">
        <w:rPr>
          <w:rFonts w:cs="Times New Roman"/>
        </w:rPr>
        <w:t>。</w:t>
      </w:r>
      <w:r w:rsidRPr="005A611A">
        <w:rPr>
          <w:rFonts w:cs="Times New Roman"/>
        </w:rPr>
        <w:t xml:space="preserve">7 </w:t>
      </w:r>
      <w:proofErr w:type="spellStart"/>
      <w:r w:rsidRPr="005A611A">
        <w:rPr>
          <w:rFonts w:cs="Times New Roman"/>
        </w:rPr>
        <w:t>段之間的長度差異極小（最長乙</w:t>
      </w:r>
      <w:proofErr w:type="spellEnd"/>
      <w:r w:rsidRPr="005A611A">
        <w:rPr>
          <w:rFonts w:cs="Times New Roman"/>
        </w:rPr>
        <w:t xml:space="preserve"> 1,162 </w:t>
      </w:r>
      <w:r w:rsidRPr="005A611A">
        <w:rPr>
          <w:rFonts w:cs="Times New Roman"/>
        </w:rPr>
        <w:t>字</w:t>
      </w:r>
      <w:r w:rsidRPr="005A611A">
        <w:rPr>
          <w:rFonts w:cs="Times New Roman"/>
        </w:rPr>
        <w:t xml:space="preserve"> / </w:t>
      </w:r>
      <w:proofErr w:type="spellStart"/>
      <w:r w:rsidRPr="005A611A">
        <w:rPr>
          <w:rFonts w:cs="Times New Roman"/>
        </w:rPr>
        <w:t>最短庚</w:t>
      </w:r>
      <w:proofErr w:type="spellEnd"/>
      <w:r w:rsidRPr="005A611A">
        <w:rPr>
          <w:rFonts w:cs="Times New Roman"/>
        </w:rPr>
        <w:t xml:space="preserve"> 991 </w:t>
      </w:r>
      <w:proofErr w:type="spellStart"/>
      <w:r w:rsidRPr="005A611A">
        <w:rPr>
          <w:rFonts w:cs="Times New Roman"/>
        </w:rPr>
        <w:t>字，比值僅</w:t>
      </w:r>
      <w:proofErr w:type="spellEnd"/>
      <w:r w:rsidRPr="005A611A">
        <w:rPr>
          <w:rFonts w:cs="Times New Roman"/>
        </w:rPr>
        <w:t xml:space="preserve"> 1.17</w:t>
      </w:r>
      <w:r w:rsidRPr="005A611A">
        <w:rPr>
          <w:rFonts w:cs="Times New Roman"/>
        </w:rPr>
        <w:t>），</w:t>
      </w:r>
      <w:proofErr w:type="spellStart"/>
      <w:r w:rsidRPr="005A611A">
        <w:rPr>
          <w:rFonts w:cs="Times New Roman"/>
        </w:rPr>
        <w:t>遠優於自動切分通常產生的</w:t>
      </w:r>
      <w:proofErr w:type="spellEnd"/>
      <w:r w:rsidRPr="005A611A">
        <w:rPr>
          <w:rFonts w:cs="Times New Roman"/>
        </w:rPr>
        <w:t xml:space="preserve"> 20%+ </w:t>
      </w:r>
      <w:proofErr w:type="spellStart"/>
      <w:r w:rsidRPr="005A611A">
        <w:rPr>
          <w:rFonts w:cs="Times New Roman"/>
        </w:rPr>
        <w:t>變異</w:t>
      </w:r>
      <w:proofErr w:type="spellEnd"/>
      <w:r w:rsidRPr="005A611A">
        <w:rPr>
          <w:rFonts w:cs="Times New Roman"/>
        </w:rPr>
        <w:t>。</w:t>
      </w:r>
    </w:p>
    <w:p w:rsidR="00641D6C" w:rsidRPr="005A611A" w:rsidRDefault="00000000" w:rsidP="005A611A">
      <w:pPr>
        <w:ind w:firstLine="420"/>
        <w:jc w:val="both"/>
        <w:rPr>
          <w:rFonts w:cs="Times New Roman"/>
        </w:rPr>
      </w:pPr>
      <w:r w:rsidRPr="005A611A">
        <w:rPr>
          <w:rFonts w:cs="Times New Roman"/>
        </w:rPr>
        <w:t>注：「</w:t>
      </w:r>
      <w:proofErr w:type="spellStart"/>
      <w:r w:rsidRPr="005A611A">
        <w:rPr>
          <w:rFonts w:cs="Times New Roman"/>
        </w:rPr>
        <w:t>漢字數」為管線實際處理的漢字計數（僅保留</w:t>
      </w:r>
      <w:proofErr w:type="spellEnd"/>
      <w:r w:rsidRPr="005A611A">
        <w:rPr>
          <w:rFonts w:cs="Times New Roman"/>
        </w:rPr>
        <w:t xml:space="preserve"> Unicode \u3400–\u9FFF </w:t>
      </w:r>
      <w:proofErr w:type="spellStart"/>
      <w:r w:rsidRPr="005A611A">
        <w:rPr>
          <w:rFonts w:cs="Times New Roman"/>
        </w:rPr>
        <w:t>範圍</w:t>
      </w:r>
      <w:proofErr w:type="spellEnd"/>
      <w:r w:rsidRPr="005A611A">
        <w:rPr>
          <w:rFonts w:cs="Times New Roman"/>
        </w:rPr>
        <w:t>），「</w:t>
      </w:r>
      <w:proofErr w:type="spellStart"/>
      <w:r w:rsidRPr="005A611A">
        <w:rPr>
          <w:rFonts w:cs="Times New Roman"/>
        </w:rPr>
        <w:t>原始字數」包含標點、數字等全部字符。下同</w:t>
      </w:r>
      <w:proofErr w:type="spellEnd"/>
      <w:r w:rsidRPr="005A611A">
        <w:rPr>
          <w:rFonts w:cs="Times New Roman"/>
        </w:rPr>
        <w:t>。</w:t>
      </w:r>
    </w:p>
    <w:p w:rsidR="00641D6C" w:rsidRPr="005A611A" w:rsidRDefault="00000000" w:rsidP="005A611A">
      <w:pPr>
        <w:pStyle w:val="31"/>
        <w:keepNext w:val="0"/>
        <w:keepLines w:val="0"/>
        <w:rPr>
          <w:rFonts w:ascii="Times New Roman" w:eastAsia="宋体" w:hAnsi="Times New Roman" w:cs="Times New Roman"/>
        </w:rPr>
      </w:pPr>
      <w:r w:rsidRPr="005A611A">
        <w:rPr>
          <w:rFonts w:ascii="Times New Roman" w:eastAsia="宋体" w:hAnsi="Times New Roman" w:cs="Times New Roman"/>
        </w:rPr>
        <w:t xml:space="preserve">2.1.2 </w:t>
      </w:r>
      <w:r w:rsidRPr="005A611A">
        <w:rPr>
          <w:rFonts w:ascii="Times New Roman" w:eastAsia="宋体" w:hAnsi="Times New Roman" w:cs="Times New Roman"/>
        </w:rPr>
        <w:t>《</w:t>
      </w:r>
      <w:proofErr w:type="spellStart"/>
      <w:r w:rsidRPr="005A611A">
        <w:rPr>
          <w:rFonts w:ascii="Times New Roman" w:eastAsia="宋体" w:hAnsi="Times New Roman" w:cs="Times New Roman"/>
        </w:rPr>
        <w:t>史記</w:t>
      </w:r>
      <w:r w:rsidRPr="005A611A">
        <w:rPr>
          <w:rFonts w:ascii="Times New Roman" w:eastAsia="宋体" w:hAnsi="Times New Roman" w:cs="Times New Roman"/>
        </w:rPr>
        <w:t>·</w:t>
      </w:r>
      <w:r w:rsidRPr="005A611A">
        <w:rPr>
          <w:rFonts w:ascii="Times New Roman" w:eastAsia="宋体" w:hAnsi="Times New Roman" w:cs="Times New Roman"/>
        </w:rPr>
        <w:t>弟子列傳</w:t>
      </w:r>
      <w:proofErr w:type="spellEnd"/>
      <w:r w:rsidRPr="005A611A">
        <w:rPr>
          <w:rFonts w:ascii="Times New Roman" w:eastAsia="宋体" w:hAnsi="Times New Roman" w:cs="Times New Roman"/>
        </w:rPr>
        <w:t>》：</w:t>
      </w:r>
      <w:proofErr w:type="spellStart"/>
      <w:r w:rsidRPr="005A611A">
        <w:rPr>
          <w:rFonts w:ascii="Times New Roman" w:eastAsia="宋体" w:hAnsi="Times New Roman" w:cs="Times New Roman"/>
        </w:rPr>
        <w:t>節選</w:t>
      </w:r>
      <w:proofErr w:type="spellEnd"/>
      <w:r w:rsidRPr="005A611A">
        <w:rPr>
          <w:rFonts w:ascii="Times New Roman" w:eastAsia="宋体" w:hAnsi="Times New Roman" w:cs="Times New Roman"/>
        </w:rPr>
        <w:t xml:space="preserve"> 7 </w:t>
      </w:r>
      <w:proofErr w:type="spellStart"/>
      <w:r w:rsidRPr="005A611A">
        <w:rPr>
          <w:rFonts w:ascii="Times New Roman" w:eastAsia="宋体" w:hAnsi="Times New Roman" w:cs="Times New Roman"/>
        </w:rPr>
        <w:t>位弟子</w:t>
      </w:r>
      <w:proofErr w:type="spellEnd"/>
    </w:p>
    <w:p w:rsidR="00641D6C" w:rsidRPr="005A611A" w:rsidRDefault="00000000" w:rsidP="005A611A">
      <w:pPr>
        <w:ind w:firstLine="420"/>
        <w:jc w:val="both"/>
        <w:rPr>
          <w:rFonts w:cs="Times New Roman"/>
        </w:rPr>
      </w:pPr>
      <w:proofErr w:type="spellStart"/>
      <w:r w:rsidRPr="005A611A">
        <w:rPr>
          <w:rFonts w:cs="Times New Roman"/>
        </w:rPr>
        <w:t>原文共</w:t>
      </w:r>
      <w:proofErr w:type="spellEnd"/>
      <w:r w:rsidRPr="005A611A">
        <w:rPr>
          <w:rFonts w:cs="Times New Roman"/>
        </w:rPr>
        <w:t xml:space="preserve"> 152 </w:t>
      </w:r>
      <w:r w:rsidRPr="005A611A">
        <w:rPr>
          <w:rFonts w:cs="Times New Roman"/>
        </w:rPr>
        <w:t>章（</w:t>
      </w:r>
      <w:r w:rsidRPr="005A611A">
        <w:rPr>
          <w:rFonts w:cs="Times New Roman"/>
        </w:rPr>
        <w:t>67.1–67.152</w:t>
      </w:r>
      <w:r w:rsidRPr="005A611A">
        <w:rPr>
          <w:rFonts w:cs="Times New Roman"/>
        </w:rPr>
        <w:t>），</w:t>
      </w:r>
      <w:proofErr w:type="spellStart"/>
      <w:r w:rsidRPr="005A611A">
        <w:rPr>
          <w:rFonts w:cs="Times New Roman"/>
        </w:rPr>
        <w:t>記載約</w:t>
      </w:r>
      <w:proofErr w:type="spellEnd"/>
      <w:r w:rsidRPr="005A611A">
        <w:rPr>
          <w:rFonts w:cs="Times New Roman"/>
        </w:rPr>
        <w:t xml:space="preserve"> 77 </w:t>
      </w:r>
      <w:proofErr w:type="spellStart"/>
      <w:r w:rsidRPr="005A611A">
        <w:rPr>
          <w:rFonts w:cs="Times New Roman"/>
        </w:rPr>
        <w:t>位弟子。歸一化版僅取與《衣鏡</w:t>
      </w:r>
      <w:r w:rsidRPr="005A611A">
        <w:rPr>
          <w:rFonts w:cs="Times New Roman"/>
        </w:rPr>
        <w:t>·</w:t>
      </w:r>
      <w:r w:rsidRPr="005A611A">
        <w:rPr>
          <w:rFonts w:cs="Times New Roman"/>
        </w:rPr>
        <w:t>弟子傳》重疊的</w:t>
      </w:r>
      <w:proofErr w:type="spellEnd"/>
      <w:r w:rsidRPr="005A611A">
        <w:rPr>
          <w:rFonts w:cs="Times New Roman"/>
        </w:rPr>
        <w:t xml:space="preserve"> 7 </w:t>
      </w:r>
      <w:proofErr w:type="spellStart"/>
      <w:r w:rsidRPr="005A611A">
        <w:rPr>
          <w:rFonts w:cs="Times New Roman"/>
        </w:rPr>
        <w:t>位弟子相關段落，共</w:t>
      </w:r>
      <w:proofErr w:type="spellEnd"/>
      <w:r w:rsidRPr="005A611A">
        <w:rPr>
          <w:rFonts w:cs="Times New Roman"/>
        </w:rPr>
        <w:t xml:space="preserve"> 39 </w:t>
      </w:r>
      <w:r w:rsidRPr="005A611A">
        <w:rPr>
          <w:rFonts w:cs="Times New Roman"/>
        </w:rPr>
        <w:t>章：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41D6C" w:rsidRPr="005A611A">
        <w:trPr>
          <w:jc w:val="center"/>
        </w:trPr>
        <w:tc>
          <w:tcPr>
            <w:tcW w:w="288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b/>
                <w:sz w:val="18"/>
              </w:rPr>
              <w:t>弟子</w:t>
            </w:r>
            <w:proofErr w:type="spellEnd"/>
          </w:p>
        </w:tc>
        <w:tc>
          <w:tcPr>
            <w:tcW w:w="288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b/>
                <w:sz w:val="18"/>
              </w:rPr>
              <w:t>節選章節</w:t>
            </w:r>
            <w:proofErr w:type="spellEnd"/>
          </w:p>
        </w:tc>
        <w:tc>
          <w:tcPr>
            <w:tcW w:w="288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b/>
                <w:sz w:val="18"/>
              </w:rPr>
              <w:t>章數</w:t>
            </w:r>
            <w:proofErr w:type="spellEnd"/>
          </w:p>
        </w:tc>
      </w:tr>
      <w:tr w:rsidR="00641D6C" w:rsidRPr="005A611A">
        <w:trPr>
          <w:jc w:val="center"/>
        </w:trPr>
        <w:tc>
          <w:tcPr>
            <w:tcW w:w="288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  <w:sz w:val="18"/>
              </w:rPr>
            </w:pPr>
            <w:bookmarkStart w:id="0" w:name="_Hlk222945680"/>
            <w:proofErr w:type="spellStart"/>
            <w:r w:rsidRPr="005A611A">
              <w:rPr>
                <w:rFonts w:cs="Times New Roman"/>
                <w:sz w:val="18"/>
              </w:rPr>
              <w:lastRenderedPageBreak/>
              <w:t>顏回（顏淵</w:t>
            </w:r>
            <w:proofErr w:type="spellEnd"/>
            <w:r w:rsidRPr="005A611A">
              <w:rPr>
                <w:rFonts w:cs="Times New Roman"/>
                <w:sz w:val="18"/>
              </w:rPr>
              <w:t>）</w:t>
            </w:r>
          </w:p>
        </w:tc>
        <w:tc>
          <w:tcPr>
            <w:tcW w:w="288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67.3 – 67.7</w:t>
            </w:r>
          </w:p>
        </w:tc>
        <w:tc>
          <w:tcPr>
            <w:tcW w:w="288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5</w:t>
            </w:r>
          </w:p>
        </w:tc>
      </w:tr>
      <w:tr w:rsidR="003A7E8E" w:rsidRPr="005A611A">
        <w:trPr>
          <w:jc w:val="center"/>
        </w:trPr>
        <w:tc>
          <w:tcPr>
            <w:tcW w:w="2880" w:type="dxa"/>
          </w:tcPr>
          <w:p w:rsidR="003A7E8E" w:rsidRPr="005A611A" w:rsidRDefault="003A7E8E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仲由（子路</w:t>
            </w:r>
            <w:proofErr w:type="spellEnd"/>
            <w:r w:rsidRPr="005A611A">
              <w:rPr>
                <w:rFonts w:cs="Times New Roman"/>
                <w:sz w:val="18"/>
              </w:rPr>
              <w:t>）</w:t>
            </w:r>
          </w:p>
        </w:tc>
        <w:tc>
          <w:tcPr>
            <w:tcW w:w="2880" w:type="dxa"/>
          </w:tcPr>
          <w:p w:rsidR="003A7E8E" w:rsidRPr="005A611A" w:rsidRDefault="003A7E8E" w:rsidP="005A611A">
            <w:pPr>
              <w:jc w:val="center"/>
              <w:rPr>
                <w:rFonts w:cs="Times New Roman"/>
                <w:lang w:eastAsia="zh-CN"/>
              </w:rPr>
            </w:pPr>
            <w:r w:rsidRPr="005A611A">
              <w:rPr>
                <w:rFonts w:cs="Times New Roman"/>
                <w:sz w:val="18"/>
              </w:rPr>
              <w:t>67.</w:t>
            </w:r>
            <w:r w:rsidRPr="005A611A">
              <w:rPr>
                <w:rFonts w:cs="Times New Roman"/>
                <w:sz w:val="18"/>
                <w:lang w:eastAsia="zh-CN"/>
              </w:rPr>
              <w:t>19</w:t>
            </w:r>
            <w:r w:rsidRPr="005A611A">
              <w:rPr>
                <w:rFonts w:cs="Times New Roman"/>
                <w:sz w:val="18"/>
              </w:rPr>
              <w:t xml:space="preserve"> </w:t>
            </w:r>
            <w:bookmarkStart w:id="1" w:name="OLE_LINK77"/>
            <w:r w:rsidRPr="005A611A">
              <w:rPr>
                <w:rFonts w:cs="Times New Roman"/>
                <w:sz w:val="18"/>
              </w:rPr>
              <w:t>–</w:t>
            </w:r>
            <w:bookmarkEnd w:id="1"/>
            <w:r w:rsidRPr="005A611A">
              <w:rPr>
                <w:rFonts w:cs="Times New Roman"/>
                <w:sz w:val="18"/>
              </w:rPr>
              <w:t xml:space="preserve"> 67.</w:t>
            </w:r>
            <w:r w:rsidRPr="005A611A">
              <w:rPr>
                <w:rFonts w:cs="Times New Roman"/>
                <w:sz w:val="18"/>
                <w:lang w:eastAsia="zh-CN"/>
              </w:rPr>
              <w:t>30</w:t>
            </w:r>
          </w:p>
        </w:tc>
        <w:tc>
          <w:tcPr>
            <w:tcW w:w="2880" w:type="dxa"/>
          </w:tcPr>
          <w:p w:rsidR="003A7E8E" w:rsidRPr="005A611A" w:rsidRDefault="003A7E8E" w:rsidP="005A611A">
            <w:pPr>
              <w:jc w:val="center"/>
              <w:rPr>
                <w:rFonts w:cs="Times New Roman"/>
                <w:lang w:eastAsia="zh-CN"/>
              </w:rPr>
            </w:pPr>
            <w:r w:rsidRPr="005A611A">
              <w:rPr>
                <w:rFonts w:cs="Times New Roman"/>
                <w:sz w:val="18"/>
                <w:lang w:eastAsia="zh-CN"/>
              </w:rPr>
              <w:t>12</w:t>
            </w:r>
          </w:p>
        </w:tc>
      </w:tr>
      <w:tr w:rsidR="00641D6C" w:rsidRPr="005A611A">
        <w:trPr>
          <w:jc w:val="center"/>
        </w:trPr>
        <w:tc>
          <w:tcPr>
            <w:tcW w:w="288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  <w:sz w:val="18"/>
                <w:lang w:eastAsia="zh-CN"/>
              </w:rPr>
            </w:pPr>
            <w:r w:rsidRPr="005A611A">
              <w:rPr>
                <w:rFonts w:cs="Times New Roman"/>
                <w:sz w:val="18"/>
                <w:lang w:eastAsia="zh-CN"/>
              </w:rPr>
              <w:t>宰予</w:t>
            </w:r>
          </w:p>
          <w:p w:rsidR="00641D6C" w:rsidRPr="005A611A" w:rsidRDefault="00641D6C" w:rsidP="005A611A">
            <w:pPr>
              <w:jc w:val="center"/>
              <w:rPr>
                <w:rFonts w:cs="Times New Roman"/>
                <w:sz w:val="18"/>
              </w:rPr>
            </w:pPr>
          </w:p>
        </w:tc>
        <w:tc>
          <w:tcPr>
            <w:tcW w:w="288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  <w:sz w:val="18"/>
                <w:lang w:eastAsia="zh-CN"/>
              </w:rPr>
            </w:pPr>
            <w:r w:rsidRPr="005A611A">
              <w:rPr>
                <w:rFonts w:cs="Times New Roman"/>
                <w:sz w:val="18"/>
                <w:lang w:eastAsia="zh-CN"/>
              </w:rPr>
              <w:t>67.3</w:t>
            </w:r>
            <w:r w:rsidR="003A7E8E" w:rsidRPr="005A611A">
              <w:rPr>
                <w:rFonts w:cs="Times New Roman"/>
                <w:sz w:val="18"/>
                <w:lang w:eastAsia="zh-CN"/>
              </w:rPr>
              <w:t>1</w:t>
            </w:r>
            <w:r w:rsidRPr="005A611A">
              <w:rPr>
                <w:rFonts w:cs="Times New Roman"/>
                <w:sz w:val="18"/>
              </w:rPr>
              <w:t>–</w:t>
            </w:r>
            <w:r w:rsidRPr="005A611A">
              <w:rPr>
                <w:rFonts w:cs="Times New Roman"/>
                <w:sz w:val="18"/>
                <w:lang w:eastAsia="zh-CN"/>
              </w:rPr>
              <w:t>67.34</w:t>
            </w:r>
          </w:p>
        </w:tc>
        <w:tc>
          <w:tcPr>
            <w:tcW w:w="2880" w:type="dxa"/>
          </w:tcPr>
          <w:p w:rsidR="00641D6C" w:rsidRPr="005A611A" w:rsidRDefault="003A7E8E" w:rsidP="005A611A">
            <w:pPr>
              <w:jc w:val="center"/>
              <w:rPr>
                <w:rFonts w:cs="Times New Roman"/>
                <w:sz w:val="18"/>
                <w:lang w:eastAsia="zh-CN"/>
              </w:rPr>
            </w:pPr>
            <w:r w:rsidRPr="005A611A">
              <w:rPr>
                <w:rFonts w:cs="Times New Roman"/>
                <w:sz w:val="18"/>
                <w:lang w:eastAsia="zh-CN"/>
              </w:rPr>
              <w:t>4</w:t>
            </w:r>
          </w:p>
        </w:tc>
      </w:tr>
      <w:tr w:rsidR="00641D6C" w:rsidRPr="005A611A">
        <w:trPr>
          <w:jc w:val="center"/>
        </w:trPr>
        <w:tc>
          <w:tcPr>
            <w:tcW w:w="288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端木賜（子貢</w:t>
            </w:r>
            <w:proofErr w:type="spellEnd"/>
            <w:r w:rsidRPr="005A611A">
              <w:rPr>
                <w:rFonts w:cs="Times New Roman"/>
                <w:sz w:val="18"/>
              </w:rPr>
              <w:t>）</w:t>
            </w:r>
          </w:p>
        </w:tc>
        <w:tc>
          <w:tcPr>
            <w:tcW w:w="288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  <w:lang w:eastAsia="zh-CN"/>
              </w:rPr>
            </w:pPr>
            <w:r w:rsidRPr="005A611A">
              <w:rPr>
                <w:rFonts w:cs="Times New Roman"/>
                <w:sz w:val="18"/>
              </w:rPr>
              <w:t>67.</w:t>
            </w:r>
            <w:r w:rsidRPr="005A611A">
              <w:rPr>
                <w:rFonts w:cs="Times New Roman"/>
                <w:sz w:val="18"/>
                <w:lang w:eastAsia="zh-CN"/>
              </w:rPr>
              <w:t>35</w:t>
            </w:r>
            <w:r w:rsidRPr="005A611A">
              <w:rPr>
                <w:rFonts w:cs="Times New Roman"/>
                <w:sz w:val="18"/>
              </w:rPr>
              <w:t xml:space="preserve"> – </w:t>
            </w:r>
            <w:bookmarkStart w:id="2" w:name="OLE_LINK78"/>
            <w:r w:rsidRPr="005A611A">
              <w:rPr>
                <w:rFonts w:cs="Times New Roman"/>
                <w:sz w:val="18"/>
              </w:rPr>
              <w:t>67.39</w:t>
            </w:r>
            <w:bookmarkEnd w:id="2"/>
            <w:r w:rsidR="003A7E8E" w:rsidRPr="005A611A">
              <w:rPr>
                <w:rFonts w:cs="Times New Roman"/>
                <w:sz w:val="18"/>
                <w:lang w:eastAsia="zh-CN"/>
              </w:rPr>
              <w:t>＋</w:t>
            </w:r>
            <w:r w:rsidR="003A7E8E" w:rsidRPr="005A611A">
              <w:rPr>
                <w:rFonts w:cs="Times New Roman"/>
                <w:sz w:val="18"/>
              </w:rPr>
              <w:t>67.</w:t>
            </w:r>
            <w:r w:rsidR="003A7E8E" w:rsidRPr="005A611A">
              <w:rPr>
                <w:rFonts w:cs="Times New Roman"/>
                <w:sz w:val="18"/>
                <w:lang w:eastAsia="zh-CN"/>
              </w:rPr>
              <w:t>48</w:t>
            </w:r>
          </w:p>
        </w:tc>
        <w:tc>
          <w:tcPr>
            <w:tcW w:w="2880" w:type="dxa"/>
          </w:tcPr>
          <w:p w:rsidR="00641D6C" w:rsidRPr="005A611A" w:rsidRDefault="003A7E8E" w:rsidP="005A611A">
            <w:pPr>
              <w:jc w:val="center"/>
              <w:rPr>
                <w:rFonts w:cs="Times New Roman"/>
                <w:lang w:eastAsia="zh-CN"/>
              </w:rPr>
            </w:pPr>
            <w:r w:rsidRPr="005A611A">
              <w:rPr>
                <w:rFonts w:cs="Times New Roman"/>
                <w:sz w:val="18"/>
                <w:lang w:eastAsia="zh-CN"/>
              </w:rPr>
              <w:t>6</w:t>
            </w:r>
          </w:p>
        </w:tc>
      </w:tr>
      <w:tr w:rsidR="00641D6C" w:rsidRPr="005A611A">
        <w:trPr>
          <w:jc w:val="center"/>
        </w:trPr>
        <w:tc>
          <w:tcPr>
            <w:tcW w:w="288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澹臺滅明（子羽</w:t>
            </w:r>
            <w:proofErr w:type="spellEnd"/>
            <w:r w:rsidRPr="005A611A">
              <w:rPr>
                <w:rFonts w:cs="Times New Roman"/>
                <w:sz w:val="18"/>
              </w:rPr>
              <w:t>）</w:t>
            </w:r>
          </w:p>
        </w:tc>
        <w:tc>
          <w:tcPr>
            <w:tcW w:w="288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  <w:lang w:eastAsia="zh-CN"/>
              </w:rPr>
            </w:pPr>
            <w:r w:rsidRPr="005A611A">
              <w:rPr>
                <w:rFonts w:cs="Times New Roman"/>
                <w:sz w:val="18"/>
              </w:rPr>
              <w:t>67.</w:t>
            </w:r>
            <w:r w:rsidR="003A7E8E" w:rsidRPr="005A611A">
              <w:rPr>
                <w:rFonts w:cs="Times New Roman"/>
                <w:sz w:val="18"/>
                <w:lang w:eastAsia="zh-CN"/>
              </w:rPr>
              <w:t>62</w:t>
            </w:r>
            <w:r w:rsidR="003A7E8E" w:rsidRPr="005A611A">
              <w:rPr>
                <w:rFonts w:cs="Times New Roman"/>
                <w:sz w:val="18"/>
              </w:rPr>
              <w:t>–</w:t>
            </w:r>
            <w:r w:rsidR="003A7E8E" w:rsidRPr="005A611A">
              <w:rPr>
                <w:rFonts w:cs="Times New Roman"/>
                <w:sz w:val="18"/>
                <w:lang w:eastAsia="zh-CN"/>
              </w:rPr>
              <w:t>67.64</w:t>
            </w:r>
          </w:p>
        </w:tc>
        <w:tc>
          <w:tcPr>
            <w:tcW w:w="2880" w:type="dxa"/>
          </w:tcPr>
          <w:p w:rsidR="00641D6C" w:rsidRPr="005A611A" w:rsidRDefault="003A7E8E" w:rsidP="005A611A">
            <w:pPr>
              <w:jc w:val="center"/>
              <w:rPr>
                <w:rFonts w:cs="Times New Roman"/>
                <w:lang w:eastAsia="zh-CN"/>
              </w:rPr>
            </w:pPr>
            <w:r w:rsidRPr="005A611A">
              <w:rPr>
                <w:rFonts w:cs="Times New Roman"/>
                <w:sz w:val="18"/>
                <w:lang w:eastAsia="zh-CN"/>
              </w:rPr>
              <w:t>3</w:t>
            </w:r>
          </w:p>
        </w:tc>
      </w:tr>
      <w:tr w:rsidR="00641D6C" w:rsidRPr="005A611A" w:rsidTr="00742C60">
        <w:trPr>
          <w:trHeight w:val="44"/>
          <w:jc w:val="center"/>
        </w:trPr>
        <w:tc>
          <w:tcPr>
            <w:tcW w:w="288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卜商（子夏</w:t>
            </w:r>
            <w:proofErr w:type="spellEnd"/>
            <w:r w:rsidRPr="005A611A">
              <w:rPr>
                <w:rFonts w:cs="Times New Roman"/>
                <w:sz w:val="18"/>
              </w:rPr>
              <w:t>）</w:t>
            </w:r>
          </w:p>
        </w:tc>
        <w:tc>
          <w:tcPr>
            <w:tcW w:w="288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  <w:lang w:eastAsia="zh-CN"/>
              </w:rPr>
            </w:pPr>
            <w:r w:rsidRPr="005A611A">
              <w:rPr>
                <w:rFonts w:cs="Times New Roman"/>
                <w:sz w:val="18"/>
              </w:rPr>
              <w:t>67.</w:t>
            </w:r>
            <w:r w:rsidR="008D13B2" w:rsidRPr="005A611A">
              <w:rPr>
                <w:rFonts w:cs="Times New Roman"/>
                <w:sz w:val="18"/>
              </w:rPr>
              <w:t xml:space="preserve"> </w:t>
            </w:r>
            <w:r w:rsidR="008D13B2" w:rsidRPr="005A611A">
              <w:rPr>
                <w:rFonts w:cs="Times New Roman"/>
                <w:sz w:val="18"/>
              </w:rPr>
              <w:t>51</w:t>
            </w:r>
            <w:r w:rsidRPr="005A611A">
              <w:rPr>
                <w:rFonts w:cs="Times New Roman"/>
                <w:sz w:val="18"/>
              </w:rPr>
              <w:t xml:space="preserve"> </w:t>
            </w:r>
            <w:bookmarkStart w:id="3" w:name="OLE_LINK76"/>
            <w:r w:rsidRPr="005A611A">
              <w:rPr>
                <w:rFonts w:cs="Times New Roman"/>
                <w:sz w:val="18"/>
              </w:rPr>
              <w:t>–</w:t>
            </w:r>
            <w:bookmarkStart w:id="4" w:name="OLE_LINK74"/>
            <w:r w:rsidRPr="005A611A">
              <w:rPr>
                <w:rFonts w:cs="Times New Roman"/>
                <w:sz w:val="18"/>
              </w:rPr>
              <w:t xml:space="preserve"> 67.</w:t>
            </w:r>
            <w:bookmarkEnd w:id="4"/>
            <w:r w:rsidR="008D13B2" w:rsidRPr="005A611A">
              <w:rPr>
                <w:rFonts w:cs="Times New Roman"/>
                <w:sz w:val="18"/>
                <w:lang w:eastAsia="zh-CN"/>
              </w:rPr>
              <w:t>55</w:t>
            </w:r>
            <w:bookmarkEnd w:id="3"/>
          </w:p>
        </w:tc>
        <w:tc>
          <w:tcPr>
            <w:tcW w:w="2880" w:type="dxa"/>
          </w:tcPr>
          <w:p w:rsidR="00641D6C" w:rsidRPr="005A611A" w:rsidRDefault="003A7E8E" w:rsidP="005A611A">
            <w:pPr>
              <w:jc w:val="center"/>
              <w:rPr>
                <w:rFonts w:cs="Times New Roman"/>
                <w:lang w:eastAsia="zh-CN"/>
              </w:rPr>
            </w:pPr>
            <w:r w:rsidRPr="005A611A">
              <w:rPr>
                <w:rFonts w:cs="Times New Roman"/>
                <w:sz w:val="18"/>
                <w:lang w:eastAsia="zh-CN"/>
              </w:rPr>
              <w:t>5</w:t>
            </w:r>
          </w:p>
        </w:tc>
      </w:tr>
      <w:tr w:rsidR="00641D6C" w:rsidRPr="005A611A">
        <w:trPr>
          <w:jc w:val="center"/>
        </w:trPr>
        <w:tc>
          <w:tcPr>
            <w:tcW w:w="2880" w:type="dxa"/>
          </w:tcPr>
          <w:p w:rsidR="00641D6C" w:rsidRPr="005A611A" w:rsidRDefault="008D13B2" w:rsidP="005A611A">
            <w:pPr>
              <w:jc w:val="center"/>
              <w:rPr>
                <w:rFonts w:cs="Times New Roman"/>
                <w:sz w:val="18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顓孫師（子張</w:t>
            </w:r>
            <w:proofErr w:type="spellEnd"/>
            <w:r w:rsidRPr="005A611A">
              <w:rPr>
                <w:rFonts w:cs="Times New Roman"/>
                <w:sz w:val="18"/>
              </w:rPr>
              <w:t>）</w:t>
            </w:r>
          </w:p>
        </w:tc>
        <w:tc>
          <w:tcPr>
            <w:tcW w:w="2880" w:type="dxa"/>
          </w:tcPr>
          <w:p w:rsidR="00641D6C" w:rsidRPr="005A611A" w:rsidRDefault="008D13B2" w:rsidP="005A611A">
            <w:pPr>
              <w:jc w:val="center"/>
              <w:rPr>
                <w:rFonts w:cs="Times New Roman"/>
                <w:sz w:val="18"/>
                <w:lang w:eastAsia="zh-CN"/>
              </w:rPr>
            </w:pPr>
            <w:r w:rsidRPr="005A611A">
              <w:rPr>
                <w:rFonts w:cs="Times New Roman"/>
                <w:sz w:val="18"/>
              </w:rPr>
              <w:t>67.</w:t>
            </w:r>
            <w:r w:rsidRPr="005A611A">
              <w:rPr>
                <w:rFonts w:cs="Times New Roman"/>
                <w:sz w:val="18"/>
                <w:lang w:eastAsia="zh-CN"/>
              </w:rPr>
              <w:t>56</w:t>
            </w:r>
            <w:r w:rsidR="003A7E8E" w:rsidRPr="005A611A">
              <w:rPr>
                <w:rFonts w:cs="Times New Roman"/>
                <w:sz w:val="18"/>
              </w:rPr>
              <w:t>– 67.</w:t>
            </w:r>
            <w:r w:rsidR="003A7E8E" w:rsidRPr="005A611A">
              <w:rPr>
                <w:rFonts w:cs="Times New Roman"/>
                <w:sz w:val="18"/>
                <w:lang w:eastAsia="zh-CN"/>
              </w:rPr>
              <w:t>5</w:t>
            </w:r>
            <w:r w:rsidR="003A7E8E" w:rsidRPr="005A611A">
              <w:rPr>
                <w:rFonts w:cs="Times New Roman"/>
                <w:sz w:val="18"/>
                <w:lang w:eastAsia="zh-CN"/>
              </w:rPr>
              <w:t>9</w:t>
            </w:r>
          </w:p>
        </w:tc>
        <w:tc>
          <w:tcPr>
            <w:tcW w:w="2880" w:type="dxa"/>
          </w:tcPr>
          <w:p w:rsidR="00641D6C" w:rsidRPr="005A611A" w:rsidRDefault="003A7E8E" w:rsidP="005A611A">
            <w:pPr>
              <w:jc w:val="center"/>
              <w:rPr>
                <w:rFonts w:cs="Times New Roman"/>
                <w:sz w:val="18"/>
                <w:lang w:eastAsia="zh-CN"/>
              </w:rPr>
            </w:pPr>
            <w:r w:rsidRPr="005A611A">
              <w:rPr>
                <w:rFonts w:cs="Times New Roman"/>
                <w:sz w:val="18"/>
                <w:lang w:eastAsia="zh-CN"/>
              </w:rPr>
              <w:t>4</w:t>
            </w:r>
          </w:p>
        </w:tc>
      </w:tr>
      <w:bookmarkEnd w:id="0"/>
    </w:tbl>
    <w:tbl>
      <w:tblPr>
        <w:tblW w:w="9980" w:type="dxa"/>
        <w:jc w:val="center"/>
        <w:tblLook w:val="04A0" w:firstRow="1" w:lastRow="0" w:firstColumn="1" w:lastColumn="0" w:noHBand="0" w:noVBand="1"/>
      </w:tblPr>
      <w:tblGrid>
        <w:gridCol w:w="1664"/>
        <w:gridCol w:w="8316"/>
      </w:tblGrid>
      <w:tr w:rsidR="00641D6C" w:rsidRPr="005A611A">
        <w:trPr>
          <w:trHeight w:val="340"/>
          <w:jc w:val="center"/>
        </w:trPr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641D6C" w:rsidRPr="005A611A" w:rsidRDefault="00641D6C" w:rsidP="005A611A">
            <w:pPr>
              <w:jc w:val="center"/>
              <w:textAlignment w:val="top"/>
              <w:rPr>
                <w:rFonts w:cs="Times New Roman"/>
                <w:sz w:val="22"/>
                <w:lang w:eastAsia="zh-CN"/>
              </w:rPr>
            </w:pPr>
          </w:p>
          <w:p w:rsidR="008D13B2" w:rsidRPr="005A611A" w:rsidRDefault="008D13B2" w:rsidP="005A611A">
            <w:pPr>
              <w:jc w:val="center"/>
              <w:textAlignment w:val="top"/>
              <w:rPr>
                <w:rFonts w:cs="Times New Roman"/>
                <w:sz w:val="22"/>
                <w:lang w:eastAsia="zh-CN"/>
              </w:rPr>
            </w:pPr>
          </w:p>
        </w:tc>
        <w:tc>
          <w:tcPr>
            <w:tcW w:w="8320" w:type="dxa"/>
            <w:tcBorders>
              <w:top w:val="nil"/>
              <w:left w:val="nil"/>
              <w:bottom w:val="nil"/>
              <w:right w:val="nil"/>
            </w:tcBorders>
          </w:tcPr>
          <w:p w:rsidR="00641D6C" w:rsidRPr="005A611A" w:rsidRDefault="00641D6C" w:rsidP="005A611A">
            <w:pPr>
              <w:jc w:val="center"/>
              <w:textAlignment w:val="top"/>
              <w:rPr>
                <w:rFonts w:cs="Times New Roman"/>
                <w:sz w:val="22"/>
              </w:rPr>
            </w:pPr>
          </w:p>
        </w:tc>
      </w:tr>
    </w:tbl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41D6C" w:rsidRPr="005A611A">
        <w:trPr>
          <w:jc w:val="center"/>
        </w:trPr>
        <w:tc>
          <w:tcPr>
            <w:tcW w:w="216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b/>
                <w:sz w:val="18"/>
              </w:rPr>
              <w:t>統計項</w:t>
            </w:r>
            <w:proofErr w:type="spellEnd"/>
          </w:p>
        </w:tc>
        <w:tc>
          <w:tcPr>
            <w:tcW w:w="216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b/>
                <w:sz w:val="18"/>
              </w:rPr>
              <w:t xml:space="preserve">26 </w:t>
            </w:r>
            <w:proofErr w:type="spellStart"/>
            <w:r w:rsidRPr="005A611A">
              <w:rPr>
                <w:rFonts w:cs="Times New Roman"/>
                <w:b/>
                <w:sz w:val="18"/>
              </w:rPr>
              <w:t>篇原始版（全文</w:t>
            </w:r>
            <w:proofErr w:type="spellEnd"/>
            <w:r w:rsidRPr="005A611A">
              <w:rPr>
                <w:rFonts w:cs="Times New Roman"/>
                <w:b/>
                <w:sz w:val="18"/>
              </w:rPr>
              <w:t>）</w:t>
            </w:r>
          </w:p>
        </w:tc>
        <w:tc>
          <w:tcPr>
            <w:tcW w:w="216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b/>
                <w:sz w:val="18"/>
              </w:rPr>
              <w:t xml:space="preserve">32 </w:t>
            </w:r>
            <w:proofErr w:type="spellStart"/>
            <w:r w:rsidRPr="005A611A">
              <w:rPr>
                <w:rFonts w:cs="Times New Roman"/>
                <w:b/>
                <w:sz w:val="18"/>
              </w:rPr>
              <w:t>篇歸一化版（節選</w:t>
            </w:r>
            <w:proofErr w:type="spellEnd"/>
            <w:r w:rsidRPr="005A611A">
              <w:rPr>
                <w:rFonts w:cs="Times New Roman"/>
                <w:b/>
                <w:sz w:val="18"/>
              </w:rPr>
              <w:t>）</w:t>
            </w:r>
          </w:p>
        </w:tc>
        <w:tc>
          <w:tcPr>
            <w:tcW w:w="216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b/>
                <w:sz w:val="18"/>
              </w:rPr>
              <w:t>變化</w:t>
            </w:r>
            <w:proofErr w:type="spellEnd"/>
          </w:p>
        </w:tc>
      </w:tr>
      <w:tr w:rsidR="00641D6C" w:rsidRPr="005A611A">
        <w:trPr>
          <w:jc w:val="center"/>
        </w:trPr>
        <w:tc>
          <w:tcPr>
            <w:tcW w:w="216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章數</w:t>
            </w:r>
            <w:proofErr w:type="spellEnd"/>
          </w:p>
        </w:tc>
        <w:tc>
          <w:tcPr>
            <w:tcW w:w="216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152</w:t>
            </w:r>
          </w:p>
        </w:tc>
        <w:tc>
          <w:tcPr>
            <w:tcW w:w="216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39</w:t>
            </w:r>
          </w:p>
        </w:tc>
        <w:tc>
          <w:tcPr>
            <w:tcW w:w="216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 xml:space="preserve">−113 </w:t>
            </w:r>
            <w:proofErr w:type="spellStart"/>
            <w:r w:rsidRPr="005A611A">
              <w:rPr>
                <w:rFonts w:cs="Times New Roman"/>
                <w:sz w:val="18"/>
              </w:rPr>
              <w:t>章（保留</w:t>
            </w:r>
            <w:proofErr w:type="spellEnd"/>
            <w:r w:rsidRPr="005A611A">
              <w:rPr>
                <w:rFonts w:cs="Times New Roman"/>
                <w:sz w:val="18"/>
              </w:rPr>
              <w:t xml:space="preserve"> 25.7%</w:t>
            </w:r>
            <w:r w:rsidRPr="005A611A">
              <w:rPr>
                <w:rFonts w:cs="Times New Roman"/>
                <w:sz w:val="18"/>
              </w:rPr>
              <w:t>）</w:t>
            </w:r>
          </w:p>
        </w:tc>
      </w:tr>
      <w:tr w:rsidR="00641D6C" w:rsidRPr="005A611A">
        <w:trPr>
          <w:jc w:val="center"/>
        </w:trPr>
        <w:tc>
          <w:tcPr>
            <w:tcW w:w="216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漢字數</w:t>
            </w:r>
            <w:proofErr w:type="spellEnd"/>
          </w:p>
        </w:tc>
        <w:tc>
          <w:tcPr>
            <w:tcW w:w="216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5,265</w:t>
            </w:r>
          </w:p>
        </w:tc>
        <w:tc>
          <w:tcPr>
            <w:tcW w:w="216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1,564</w:t>
            </w:r>
          </w:p>
        </w:tc>
        <w:tc>
          <w:tcPr>
            <w:tcW w:w="216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 xml:space="preserve">−3,701 </w:t>
            </w:r>
            <w:proofErr w:type="spellStart"/>
            <w:r w:rsidRPr="005A611A">
              <w:rPr>
                <w:rFonts w:cs="Times New Roman"/>
                <w:sz w:val="18"/>
              </w:rPr>
              <w:t>字（保留</w:t>
            </w:r>
            <w:proofErr w:type="spellEnd"/>
            <w:r w:rsidRPr="005A611A">
              <w:rPr>
                <w:rFonts w:cs="Times New Roman"/>
                <w:sz w:val="18"/>
              </w:rPr>
              <w:t xml:space="preserve"> 29.7%</w:t>
            </w:r>
            <w:r w:rsidRPr="005A611A">
              <w:rPr>
                <w:rFonts w:cs="Times New Roman"/>
                <w:sz w:val="18"/>
              </w:rPr>
              <w:t>）</w:t>
            </w:r>
          </w:p>
        </w:tc>
      </w:tr>
      <w:tr w:rsidR="00641D6C" w:rsidRPr="005A611A">
        <w:trPr>
          <w:jc w:val="center"/>
        </w:trPr>
        <w:tc>
          <w:tcPr>
            <w:tcW w:w="216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原始字數</w:t>
            </w:r>
            <w:proofErr w:type="spellEnd"/>
          </w:p>
        </w:tc>
        <w:tc>
          <w:tcPr>
            <w:tcW w:w="216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6,721</w:t>
            </w:r>
          </w:p>
        </w:tc>
        <w:tc>
          <w:tcPr>
            <w:tcW w:w="216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2,046</w:t>
            </w:r>
          </w:p>
        </w:tc>
        <w:tc>
          <w:tcPr>
            <w:tcW w:w="216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 xml:space="preserve">−4,675 </w:t>
            </w:r>
            <w:proofErr w:type="spellStart"/>
            <w:r w:rsidRPr="005A611A">
              <w:rPr>
                <w:rFonts w:cs="Times New Roman"/>
                <w:sz w:val="18"/>
              </w:rPr>
              <w:t>字（保留</w:t>
            </w:r>
            <w:proofErr w:type="spellEnd"/>
            <w:r w:rsidRPr="005A611A">
              <w:rPr>
                <w:rFonts w:cs="Times New Roman"/>
                <w:sz w:val="18"/>
              </w:rPr>
              <w:t xml:space="preserve"> 30.4%</w:t>
            </w:r>
            <w:r w:rsidRPr="005A611A">
              <w:rPr>
                <w:rFonts w:cs="Times New Roman"/>
                <w:sz w:val="18"/>
              </w:rPr>
              <w:t>）</w:t>
            </w:r>
          </w:p>
        </w:tc>
      </w:tr>
    </w:tbl>
    <w:p w:rsidR="00641D6C" w:rsidRPr="005A611A" w:rsidRDefault="00641D6C" w:rsidP="005A611A">
      <w:pPr>
        <w:rPr>
          <w:rFonts w:cs="Times New Roman"/>
        </w:rPr>
      </w:pPr>
    </w:p>
    <w:p w:rsidR="00641D6C" w:rsidRPr="005A611A" w:rsidRDefault="00000000" w:rsidP="005A611A">
      <w:pPr>
        <w:ind w:firstLine="420"/>
        <w:jc w:val="both"/>
        <w:rPr>
          <w:rFonts w:cs="Times New Roman"/>
        </w:rPr>
      </w:pPr>
      <w:proofErr w:type="spellStart"/>
      <w:r w:rsidRPr="005A611A">
        <w:rPr>
          <w:rFonts w:cs="Times New Roman"/>
        </w:rPr>
        <w:t>移除的</w:t>
      </w:r>
      <w:proofErr w:type="spellEnd"/>
      <w:r w:rsidRPr="005A611A">
        <w:rPr>
          <w:rFonts w:cs="Times New Roman"/>
        </w:rPr>
        <w:t xml:space="preserve"> 113 </w:t>
      </w:r>
      <w:r w:rsidRPr="005A611A">
        <w:rPr>
          <w:rFonts w:cs="Times New Roman"/>
        </w:rPr>
        <w:t>章包括：開篇總論（</w:t>
      </w:r>
      <w:r w:rsidRPr="005A611A">
        <w:rPr>
          <w:rFonts w:cs="Times New Roman"/>
        </w:rPr>
        <w:t>67.1–67.2</w:t>
      </w:r>
      <w:r w:rsidRPr="005A611A">
        <w:rPr>
          <w:rFonts w:cs="Times New Roman"/>
        </w:rPr>
        <w:t>）、閔損（</w:t>
      </w:r>
      <w:r w:rsidRPr="005A611A">
        <w:rPr>
          <w:rFonts w:cs="Times New Roman"/>
        </w:rPr>
        <w:t>67.8–67.11</w:t>
      </w:r>
      <w:r w:rsidRPr="005A611A">
        <w:rPr>
          <w:rFonts w:cs="Times New Roman"/>
        </w:rPr>
        <w:t>）、冉耕（</w:t>
      </w:r>
      <w:r w:rsidRPr="005A611A">
        <w:rPr>
          <w:rFonts w:cs="Times New Roman"/>
        </w:rPr>
        <w:t>67.12</w:t>
      </w:r>
      <w:r w:rsidRPr="005A611A">
        <w:rPr>
          <w:rFonts w:cs="Times New Roman"/>
        </w:rPr>
        <w:t>）、冉雍（</w:t>
      </w:r>
      <w:r w:rsidRPr="005A611A">
        <w:rPr>
          <w:rFonts w:cs="Times New Roman"/>
        </w:rPr>
        <w:t>67.13</w:t>
      </w:r>
      <w:r w:rsidRPr="005A611A">
        <w:rPr>
          <w:rFonts w:cs="Times New Roman"/>
        </w:rPr>
        <w:t>）、冉求（</w:t>
      </w:r>
      <w:r w:rsidRPr="005A611A">
        <w:rPr>
          <w:rFonts w:cs="Times New Roman"/>
        </w:rPr>
        <w:t>67.14–67.18</w:t>
      </w:r>
      <w:r w:rsidRPr="005A611A">
        <w:rPr>
          <w:rFonts w:cs="Times New Roman"/>
        </w:rPr>
        <w:t>）、宰予（</w:t>
      </w:r>
      <w:r w:rsidRPr="005A611A">
        <w:rPr>
          <w:rFonts w:cs="Times New Roman"/>
        </w:rPr>
        <w:t>67.40–67.47</w:t>
      </w:r>
      <w:r w:rsidRPr="005A611A">
        <w:rPr>
          <w:rFonts w:cs="Times New Roman"/>
        </w:rPr>
        <w:t>）、言偃（</w:t>
      </w:r>
      <w:r w:rsidRPr="005A611A">
        <w:rPr>
          <w:rFonts w:cs="Times New Roman"/>
        </w:rPr>
        <w:t>67.49–67.50</w:t>
      </w:r>
      <w:r w:rsidRPr="005A611A">
        <w:rPr>
          <w:rFonts w:cs="Times New Roman"/>
        </w:rPr>
        <w:t>）、以及</w:t>
      </w:r>
      <w:r w:rsidRPr="005A611A">
        <w:rPr>
          <w:rFonts w:cs="Times New Roman"/>
        </w:rPr>
        <w:t xml:space="preserve">67.65–67.152 </w:t>
      </w:r>
      <w:proofErr w:type="spellStart"/>
      <w:r w:rsidRPr="005A611A">
        <w:rPr>
          <w:rFonts w:cs="Times New Roman"/>
        </w:rPr>
        <w:t>的其餘約</w:t>
      </w:r>
      <w:proofErr w:type="spellEnd"/>
      <w:r w:rsidRPr="005A611A">
        <w:rPr>
          <w:rFonts w:cs="Times New Roman"/>
        </w:rPr>
        <w:t xml:space="preserve"> 60 </w:t>
      </w:r>
      <w:proofErr w:type="spellStart"/>
      <w:r w:rsidRPr="005A611A">
        <w:rPr>
          <w:rFonts w:cs="Times New Roman"/>
        </w:rPr>
        <w:t>位弟子簡傳。這些弟子不見於《衣鏡</w:t>
      </w:r>
      <w:r w:rsidRPr="005A611A">
        <w:rPr>
          <w:rFonts w:cs="Times New Roman"/>
        </w:rPr>
        <w:t>·</w:t>
      </w:r>
      <w:r w:rsidRPr="005A611A">
        <w:rPr>
          <w:rFonts w:cs="Times New Roman"/>
        </w:rPr>
        <w:t>弟子傳</w:t>
      </w:r>
      <w:proofErr w:type="spellEnd"/>
      <w:r w:rsidRPr="005A611A">
        <w:rPr>
          <w:rFonts w:cs="Times New Roman"/>
        </w:rPr>
        <w:t>》，</w:t>
      </w:r>
      <w:proofErr w:type="spellStart"/>
      <w:r w:rsidRPr="005A611A">
        <w:rPr>
          <w:rFonts w:cs="Times New Roman"/>
        </w:rPr>
        <w:t>保留會稀釋與《衣鏡》相關的互見信號</w:t>
      </w:r>
      <w:proofErr w:type="spellEnd"/>
      <w:r w:rsidRPr="005A611A">
        <w:rPr>
          <w:rFonts w:cs="Times New Roman"/>
        </w:rPr>
        <w:t>。</w:t>
      </w:r>
    </w:p>
    <w:p w:rsidR="00641D6C" w:rsidRPr="005A611A" w:rsidRDefault="00000000" w:rsidP="005A611A">
      <w:pPr>
        <w:pStyle w:val="31"/>
        <w:keepNext w:val="0"/>
        <w:keepLines w:val="0"/>
        <w:rPr>
          <w:rFonts w:ascii="Times New Roman" w:eastAsia="宋体" w:hAnsi="Times New Roman" w:cs="Times New Roman"/>
        </w:rPr>
      </w:pPr>
      <w:r w:rsidRPr="005A611A">
        <w:rPr>
          <w:rFonts w:ascii="Times New Roman" w:eastAsia="宋体" w:hAnsi="Times New Roman" w:cs="Times New Roman"/>
        </w:rPr>
        <w:t xml:space="preserve">2.1.3 </w:t>
      </w:r>
      <w:r w:rsidRPr="005A611A">
        <w:rPr>
          <w:rFonts w:ascii="Times New Roman" w:eastAsia="宋体" w:hAnsi="Times New Roman" w:cs="Times New Roman"/>
        </w:rPr>
        <w:t>《</w:t>
      </w:r>
      <w:proofErr w:type="spellStart"/>
      <w:r w:rsidRPr="005A611A">
        <w:rPr>
          <w:rFonts w:ascii="Times New Roman" w:eastAsia="宋体" w:hAnsi="Times New Roman" w:cs="Times New Roman"/>
        </w:rPr>
        <w:t>孔子家語</w:t>
      </w:r>
      <w:proofErr w:type="spellEnd"/>
      <w:r w:rsidRPr="005A611A">
        <w:rPr>
          <w:rFonts w:ascii="Times New Roman" w:eastAsia="宋体" w:hAnsi="Times New Roman" w:cs="Times New Roman"/>
        </w:rPr>
        <w:t>·</w:t>
      </w:r>
      <w:proofErr w:type="spellStart"/>
      <w:r w:rsidRPr="005A611A">
        <w:rPr>
          <w:rFonts w:ascii="Times New Roman" w:eastAsia="宋体" w:hAnsi="Times New Roman" w:cs="Times New Roman"/>
        </w:rPr>
        <w:t>七十二弟子解</w:t>
      </w:r>
      <w:proofErr w:type="spellEnd"/>
      <w:r w:rsidRPr="005A611A">
        <w:rPr>
          <w:rFonts w:ascii="Times New Roman" w:eastAsia="宋体" w:hAnsi="Times New Roman" w:cs="Times New Roman"/>
        </w:rPr>
        <w:t>》：</w:t>
      </w:r>
      <w:proofErr w:type="spellStart"/>
      <w:r w:rsidRPr="005A611A">
        <w:rPr>
          <w:rFonts w:ascii="Times New Roman" w:eastAsia="宋体" w:hAnsi="Times New Roman" w:cs="Times New Roman"/>
        </w:rPr>
        <w:t>節選對應弟子</w:t>
      </w:r>
      <w:proofErr w:type="spellEnd"/>
    </w:p>
    <w:p w:rsidR="00641D6C" w:rsidRPr="005A611A" w:rsidRDefault="00000000" w:rsidP="005A611A">
      <w:pPr>
        <w:ind w:firstLine="420"/>
        <w:jc w:val="both"/>
        <w:rPr>
          <w:rFonts w:cs="Times New Roman"/>
        </w:rPr>
      </w:pPr>
      <w:proofErr w:type="spellStart"/>
      <w:r w:rsidRPr="005A611A">
        <w:rPr>
          <w:rFonts w:cs="Times New Roman"/>
        </w:rPr>
        <w:t>原文共</w:t>
      </w:r>
      <w:proofErr w:type="spellEnd"/>
      <w:r w:rsidRPr="005A611A">
        <w:rPr>
          <w:rFonts w:cs="Times New Roman"/>
        </w:rPr>
        <w:t xml:space="preserve"> 76 </w:t>
      </w:r>
      <w:r w:rsidRPr="005A611A">
        <w:rPr>
          <w:rFonts w:cs="Times New Roman"/>
        </w:rPr>
        <w:t>章（</w:t>
      </w:r>
      <w:r w:rsidRPr="005A611A">
        <w:rPr>
          <w:rFonts w:cs="Times New Roman"/>
        </w:rPr>
        <w:t>38.1–38.76</w:t>
      </w:r>
      <w:r w:rsidRPr="005A611A">
        <w:rPr>
          <w:rFonts w:cs="Times New Roman"/>
        </w:rPr>
        <w:t>），</w:t>
      </w:r>
      <w:proofErr w:type="spellStart"/>
      <w:r w:rsidRPr="005A611A">
        <w:rPr>
          <w:rFonts w:cs="Times New Roman"/>
        </w:rPr>
        <w:t>逐一記載七十二弟子。歸一化版取與《弟子列傳》節選對應的</w:t>
      </w:r>
      <w:proofErr w:type="spellEnd"/>
      <w:r w:rsidRPr="005A611A">
        <w:rPr>
          <w:rFonts w:cs="Times New Roman"/>
        </w:rPr>
        <w:t xml:space="preserve"> 7 </w:t>
      </w:r>
      <w:proofErr w:type="spellStart"/>
      <w:r w:rsidRPr="005A611A">
        <w:rPr>
          <w:rFonts w:cs="Times New Roman"/>
        </w:rPr>
        <w:t>位弟子，共</w:t>
      </w:r>
      <w:proofErr w:type="spellEnd"/>
      <w:r w:rsidRPr="005A611A">
        <w:rPr>
          <w:rFonts w:cs="Times New Roman"/>
        </w:rPr>
        <w:t xml:space="preserve"> 7 </w:t>
      </w:r>
      <w:r w:rsidRPr="005A611A">
        <w:rPr>
          <w:rFonts w:cs="Times New Roman"/>
        </w:rPr>
        <w:t>章：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41D6C" w:rsidRPr="005A611A">
        <w:trPr>
          <w:jc w:val="center"/>
        </w:trPr>
        <w:tc>
          <w:tcPr>
            <w:tcW w:w="432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b/>
                <w:sz w:val="18"/>
              </w:rPr>
              <w:t>弟子</w:t>
            </w:r>
            <w:proofErr w:type="spellEnd"/>
          </w:p>
        </w:tc>
        <w:tc>
          <w:tcPr>
            <w:tcW w:w="432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b/>
                <w:sz w:val="18"/>
              </w:rPr>
              <w:t>節選章節</w:t>
            </w:r>
            <w:proofErr w:type="spellEnd"/>
          </w:p>
        </w:tc>
      </w:tr>
      <w:tr w:rsidR="00641D6C" w:rsidRPr="005A611A">
        <w:trPr>
          <w:jc w:val="center"/>
        </w:trPr>
        <w:tc>
          <w:tcPr>
            <w:tcW w:w="432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顏回（顏淵</w:t>
            </w:r>
            <w:proofErr w:type="spellEnd"/>
            <w:r w:rsidRPr="005A611A">
              <w:rPr>
                <w:rFonts w:cs="Times New Roman"/>
                <w:sz w:val="18"/>
              </w:rPr>
              <w:t>）</w:t>
            </w:r>
          </w:p>
        </w:tc>
        <w:tc>
          <w:tcPr>
            <w:tcW w:w="432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38.1</w:t>
            </w:r>
          </w:p>
        </w:tc>
      </w:tr>
      <w:tr w:rsidR="00641D6C" w:rsidRPr="005A611A">
        <w:trPr>
          <w:jc w:val="center"/>
        </w:trPr>
        <w:tc>
          <w:tcPr>
            <w:tcW w:w="432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宰予（宰我</w:t>
            </w:r>
            <w:proofErr w:type="spellEnd"/>
            <w:r w:rsidRPr="005A611A">
              <w:rPr>
                <w:rFonts w:cs="Times New Roman"/>
                <w:sz w:val="18"/>
              </w:rPr>
              <w:t>）</w:t>
            </w:r>
          </w:p>
        </w:tc>
        <w:tc>
          <w:tcPr>
            <w:tcW w:w="432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38.5</w:t>
            </w:r>
          </w:p>
        </w:tc>
      </w:tr>
      <w:tr w:rsidR="00641D6C" w:rsidRPr="005A611A">
        <w:trPr>
          <w:jc w:val="center"/>
        </w:trPr>
        <w:tc>
          <w:tcPr>
            <w:tcW w:w="432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端木賜（子貢</w:t>
            </w:r>
            <w:proofErr w:type="spellEnd"/>
            <w:r w:rsidRPr="005A611A">
              <w:rPr>
                <w:rFonts w:cs="Times New Roman"/>
                <w:sz w:val="18"/>
              </w:rPr>
              <w:t>）</w:t>
            </w:r>
          </w:p>
        </w:tc>
        <w:tc>
          <w:tcPr>
            <w:tcW w:w="432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38.6</w:t>
            </w:r>
          </w:p>
        </w:tc>
      </w:tr>
      <w:tr w:rsidR="00641D6C" w:rsidRPr="005A611A">
        <w:trPr>
          <w:jc w:val="center"/>
        </w:trPr>
        <w:tc>
          <w:tcPr>
            <w:tcW w:w="432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仲由（子路</w:t>
            </w:r>
            <w:proofErr w:type="spellEnd"/>
            <w:r w:rsidRPr="005A611A">
              <w:rPr>
                <w:rFonts w:cs="Times New Roman"/>
                <w:sz w:val="18"/>
              </w:rPr>
              <w:t>）</w:t>
            </w:r>
          </w:p>
        </w:tc>
        <w:tc>
          <w:tcPr>
            <w:tcW w:w="432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38.8</w:t>
            </w:r>
          </w:p>
        </w:tc>
      </w:tr>
      <w:tr w:rsidR="00641D6C" w:rsidRPr="005A611A">
        <w:trPr>
          <w:jc w:val="center"/>
        </w:trPr>
        <w:tc>
          <w:tcPr>
            <w:tcW w:w="432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卜商（子夏</w:t>
            </w:r>
            <w:proofErr w:type="spellEnd"/>
            <w:r w:rsidRPr="005A611A">
              <w:rPr>
                <w:rFonts w:cs="Times New Roman"/>
                <w:sz w:val="18"/>
              </w:rPr>
              <w:t>）</w:t>
            </w:r>
          </w:p>
        </w:tc>
        <w:tc>
          <w:tcPr>
            <w:tcW w:w="432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38.10</w:t>
            </w:r>
          </w:p>
        </w:tc>
      </w:tr>
      <w:tr w:rsidR="00641D6C" w:rsidRPr="005A611A">
        <w:trPr>
          <w:jc w:val="center"/>
        </w:trPr>
        <w:tc>
          <w:tcPr>
            <w:tcW w:w="432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顓孫師（子張</w:t>
            </w:r>
            <w:proofErr w:type="spellEnd"/>
            <w:r w:rsidRPr="005A611A">
              <w:rPr>
                <w:rFonts w:cs="Times New Roman"/>
                <w:sz w:val="18"/>
              </w:rPr>
              <w:t>）</w:t>
            </w:r>
          </w:p>
        </w:tc>
        <w:tc>
          <w:tcPr>
            <w:tcW w:w="432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38.11</w:t>
            </w:r>
          </w:p>
        </w:tc>
      </w:tr>
      <w:tr w:rsidR="00641D6C" w:rsidRPr="005A611A">
        <w:trPr>
          <w:jc w:val="center"/>
        </w:trPr>
        <w:tc>
          <w:tcPr>
            <w:tcW w:w="432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澹臺滅明（子羽</w:t>
            </w:r>
            <w:proofErr w:type="spellEnd"/>
            <w:r w:rsidRPr="005A611A">
              <w:rPr>
                <w:rFonts w:cs="Times New Roman"/>
                <w:sz w:val="18"/>
              </w:rPr>
              <w:t>）</w:t>
            </w:r>
          </w:p>
        </w:tc>
        <w:tc>
          <w:tcPr>
            <w:tcW w:w="432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38.13</w:t>
            </w:r>
          </w:p>
        </w:tc>
      </w:tr>
    </w:tbl>
    <w:p w:rsidR="00641D6C" w:rsidRPr="005A611A" w:rsidRDefault="00641D6C" w:rsidP="005A611A">
      <w:pPr>
        <w:rPr>
          <w:rFonts w:cs="Times New Roman"/>
        </w:rPr>
      </w:pP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41D6C" w:rsidRPr="005A611A">
        <w:trPr>
          <w:jc w:val="center"/>
        </w:trPr>
        <w:tc>
          <w:tcPr>
            <w:tcW w:w="216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b/>
                <w:sz w:val="18"/>
              </w:rPr>
              <w:t>統計項</w:t>
            </w:r>
            <w:proofErr w:type="spellEnd"/>
          </w:p>
        </w:tc>
        <w:tc>
          <w:tcPr>
            <w:tcW w:w="216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b/>
                <w:sz w:val="18"/>
              </w:rPr>
              <w:t xml:space="preserve">26 </w:t>
            </w:r>
            <w:proofErr w:type="spellStart"/>
            <w:r w:rsidRPr="005A611A">
              <w:rPr>
                <w:rFonts w:cs="Times New Roman"/>
                <w:b/>
                <w:sz w:val="18"/>
              </w:rPr>
              <w:t>篇原始版（全文</w:t>
            </w:r>
            <w:proofErr w:type="spellEnd"/>
            <w:r w:rsidRPr="005A611A">
              <w:rPr>
                <w:rFonts w:cs="Times New Roman"/>
                <w:b/>
                <w:sz w:val="18"/>
              </w:rPr>
              <w:t>）</w:t>
            </w:r>
          </w:p>
        </w:tc>
        <w:tc>
          <w:tcPr>
            <w:tcW w:w="216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b/>
                <w:sz w:val="18"/>
              </w:rPr>
              <w:t xml:space="preserve">32 </w:t>
            </w:r>
            <w:proofErr w:type="spellStart"/>
            <w:r w:rsidRPr="005A611A">
              <w:rPr>
                <w:rFonts w:cs="Times New Roman"/>
                <w:b/>
                <w:sz w:val="18"/>
              </w:rPr>
              <w:t>篇歸一化版（節選</w:t>
            </w:r>
            <w:proofErr w:type="spellEnd"/>
            <w:r w:rsidRPr="005A611A">
              <w:rPr>
                <w:rFonts w:cs="Times New Roman"/>
                <w:b/>
                <w:sz w:val="18"/>
              </w:rPr>
              <w:t>）</w:t>
            </w:r>
          </w:p>
        </w:tc>
        <w:tc>
          <w:tcPr>
            <w:tcW w:w="216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b/>
                <w:sz w:val="18"/>
              </w:rPr>
              <w:t>變化</w:t>
            </w:r>
            <w:proofErr w:type="spellEnd"/>
          </w:p>
        </w:tc>
      </w:tr>
      <w:tr w:rsidR="00641D6C" w:rsidRPr="005A611A">
        <w:trPr>
          <w:jc w:val="center"/>
        </w:trPr>
        <w:tc>
          <w:tcPr>
            <w:tcW w:w="216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章數</w:t>
            </w:r>
            <w:proofErr w:type="spellEnd"/>
          </w:p>
        </w:tc>
        <w:tc>
          <w:tcPr>
            <w:tcW w:w="216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76</w:t>
            </w:r>
          </w:p>
        </w:tc>
        <w:tc>
          <w:tcPr>
            <w:tcW w:w="216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7</w:t>
            </w:r>
          </w:p>
        </w:tc>
        <w:tc>
          <w:tcPr>
            <w:tcW w:w="216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 xml:space="preserve">−69 </w:t>
            </w:r>
            <w:proofErr w:type="spellStart"/>
            <w:r w:rsidRPr="005A611A">
              <w:rPr>
                <w:rFonts w:cs="Times New Roman"/>
                <w:sz w:val="18"/>
              </w:rPr>
              <w:t>章（保留</w:t>
            </w:r>
            <w:proofErr w:type="spellEnd"/>
            <w:r w:rsidRPr="005A611A">
              <w:rPr>
                <w:rFonts w:cs="Times New Roman"/>
                <w:sz w:val="18"/>
              </w:rPr>
              <w:t xml:space="preserve"> 9.2%</w:t>
            </w:r>
            <w:r w:rsidRPr="005A611A">
              <w:rPr>
                <w:rFonts w:cs="Times New Roman"/>
                <w:sz w:val="18"/>
              </w:rPr>
              <w:t>）</w:t>
            </w:r>
          </w:p>
        </w:tc>
      </w:tr>
      <w:tr w:rsidR="00641D6C" w:rsidRPr="005A611A">
        <w:trPr>
          <w:jc w:val="center"/>
        </w:trPr>
        <w:tc>
          <w:tcPr>
            <w:tcW w:w="216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漢字數</w:t>
            </w:r>
            <w:proofErr w:type="spellEnd"/>
          </w:p>
        </w:tc>
        <w:tc>
          <w:tcPr>
            <w:tcW w:w="216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1,977</w:t>
            </w:r>
          </w:p>
        </w:tc>
        <w:tc>
          <w:tcPr>
            <w:tcW w:w="216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520</w:t>
            </w:r>
          </w:p>
        </w:tc>
        <w:tc>
          <w:tcPr>
            <w:tcW w:w="216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 xml:space="preserve">−1,457 </w:t>
            </w:r>
            <w:proofErr w:type="spellStart"/>
            <w:r w:rsidRPr="005A611A">
              <w:rPr>
                <w:rFonts w:cs="Times New Roman"/>
                <w:sz w:val="18"/>
              </w:rPr>
              <w:t>字（保留</w:t>
            </w:r>
            <w:proofErr w:type="spellEnd"/>
            <w:r w:rsidRPr="005A611A">
              <w:rPr>
                <w:rFonts w:cs="Times New Roman"/>
                <w:sz w:val="18"/>
              </w:rPr>
              <w:t xml:space="preserve"> 26.3%</w:t>
            </w:r>
            <w:r w:rsidRPr="005A611A">
              <w:rPr>
                <w:rFonts w:cs="Times New Roman"/>
                <w:sz w:val="18"/>
              </w:rPr>
              <w:t>）</w:t>
            </w:r>
          </w:p>
        </w:tc>
      </w:tr>
      <w:tr w:rsidR="00641D6C" w:rsidRPr="005A611A">
        <w:trPr>
          <w:jc w:val="center"/>
        </w:trPr>
        <w:tc>
          <w:tcPr>
            <w:tcW w:w="216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原始字數</w:t>
            </w:r>
            <w:proofErr w:type="spellEnd"/>
          </w:p>
        </w:tc>
        <w:tc>
          <w:tcPr>
            <w:tcW w:w="216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2,529</w:t>
            </w:r>
          </w:p>
        </w:tc>
        <w:tc>
          <w:tcPr>
            <w:tcW w:w="216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645</w:t>
            </w:r>
          </w:p>
        </w:tc>
        <w:tc>
          <w:tcPr>
            <w:tcW w:w="216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 xml:space="preserve">−1,884 </w:t>
            </w:r>
            <w:proofErr w:type="spellStart"/>
            <w:r w:rsidRPr="005A611A">
              <w:rPr>
                <w:rFonts w:cs="Times New Roman"/>
                <w:sz w:val="18"/>
              </w:rPr>
              <w:t>字（保留</w:t>
            </w:r>
            <w:proofErr w:type="spellEnd"/>
            <w:r w:rsidRPr="005A611A">
              <w:rPr>
                <w:rFonts w:cs="Times New Roman"/>
                <w:sz w:val="18"/>
              </w:rPr>
              <w:t xml:space="preserve"> 25.5%</w:t>
            </w:r>
            <w:r w:rsidRPr="005A611A">
              <w:rPr>
                <w:rFonts w:cs="Times New Roman"/>
                <w:sz w:val="18"/>
              </w:rPr>
              <w:t>）</w:t>
            </w:r>
          </w:p>
        </w:tc>
      </w:tr>
    </w:tbl>
    <w:p w:rsidR="00641D6C" w:rsidRPr="005A611A" w:rsidRDefault="00641D6C" w:rsidP="005A611A">
      <w:pPr>
        <w:rPr>
          <w:rFonts w:cs="Times New Roman"/>
        </w:rPr>
      </w:pPr>
    </w:p>
    <w:p w:rsidR="00641D6C" w:rsidRPr="005A611A" w:rsidRDefault="00000000" w:rsidP="005A611A">
      <w:pPr>
        <w:ind w:firstLine="420"/>
        <w:jc w:val="both"/>
        <w:rPr>
          <w:rFonts w:cs="Times New Roman"/>
        </w:rPr>
      </w:pPr>
      <w:r w:rsidRPr="005A611A">
        <w:rPr>
          <w:rFonts w:cs="Times New Roman"/>
        </w:rPr>
        <w:t>注意：《弟子列傳》和《七十二弟子解》的節選採用了相同的弟子名單，互為參照控制。若節選引入系統性偏差，應在兩篇中呈現一致的方向和幅度。</w:t>
      </w:r>
    </w:p>
    <w:p w:rsidR="00522803" w:rsidRPr="005A611A" w:rsidRDefault="00522803" w:rsidP="005A611A">
      <w:pPr>
        <w:pStyle w:val="21"/>
        <w:keepNext w:val="0"/>
        <w:keepLines w:val="0"/>
        <w:rPr>
          <w:rFonts w:ascii="Times New Roman" w:eastAsia="宋体" w:hAnsi="Times New Roman" w:cs="Times New Roman"/>
        </w:rPr>
      </w:pPr>
    </w:p>
    <w:p w:rsidR="00641D6C" w:rsidRPr="005A611A" w:rsidRDefault="00000000" w:rsidP="005A611A">
      <w:pPr>
        <w:pStyle w:val="21"/>
        <w:keepNext w:val="0"/>
        <w:keepLines w:val="0"/>
        <w:rPr>
          <w:rFonts w:ascii="Times New Roman" w:eastAsia="宋体" w:hAnsi="Times New Roman" w:cs="Times New Roman"/>
        </w:rPr>
      </w:pPr>
      <w:r w:rsidRPr="005A611A">
        <w:rPr>
          <w:rFonts w:ascii="Times New Roman" w:eastAsia="宋体" w:hAnsi="Times New Roman" w:cs="Times New Roman"/>
        </w:rPr>
        <w:t xml:space="preserve">2.2 </w:t>
      </w:r>
      <w:r w:rsidRPr="005A611A">
        <w:rPr>
          <w:rFonts w:ascii="Times New Roman" w:eastAsia="宋体" w:hAnsi="Times New Roman" w:cs="Times New Roman"/>
        </w:rPr>
        <w:t>對照實驗：</w:t>
      </w:r>
      <w:r w:rsidRPr="005A611A">
        <w:rPr>
          <w:rFonts w:ascii="Times New Roman" w:eastAsia="宋体" w:hAnsi="Times New Roman" w:cs="Times New Roman"/>
        </w:rPr>
        <w:t xml:space="preserve">26 </w:t>
      </w:r>
      <w:proofErr w:type="spellStart"/>
      <w:r w:rsidRPr="005A611A">
        <w:rPr>
          <w:rFonts w:ascii="Times New Roman" w:eastAsia="宋体" w:hAnsi="Times New Roman" w:cs="Times New Roman"/>
        </w:rPr>
        <w:t>篇原始數據版</w:t>
      </w:r>
      <w:proofErr w:type="spellEnd"/>
    </w:p>
    <w:p w:rsidR="00641D6C" w:rsidRPr="005A611A" w:rsidRDefault="00000000" w:rsidP="005A611A">
      <w:pPr>
        <w:ind w:firstLine="420"/>
        <w:jc w:val="both"/>
        <w:rPr>
          <w:rFonts w:cs="Times New Roman"/>
        </w:rPr>
      </w:pPr>
      <w:proofErr w:type="spellStart"/>
      <w:r w:rsidRPr="005A611A">
        <w:rPr>
          <w:rFonts w:cs="Times New Roman"/>
        </w:rPr>
        <w:t>保留原始文獻的完整形態，不做切分或節選</w:t>
      </w:r>
      <w:proofErr w:type="spellEnd"/>
      <w:r w:rsidRPr="005A611A">
        <w:rPr>
          <w:rFonts w:cs="Times New Roman"/>
        </w:rPr>
        <w:t>。《</w:t>
      </w:r>
      <w:proofErr w:type="spellStart"/>
      <w:r w:rsidRPr="005A611A">
        <w:rPr>
          <w:rFonts w:cs="Times New Roman"/>
        </w:rPr>
        <w:t>史記</w:t>
      </w:r>
      <w:r w:rsidRPr="005A611A">
        <w:rPr>
          <w:rFonts w:cs="Times New Roman"/>
        </w:rPr>
        <w:t>·</w:t>
      </w:r>
      <w:r w:rsidRPr="005A611A">
        <w:rPr>
          <w:rFonts w:cs="Times New Roman"/>
        </w:rPr>
        <w:t>孔子世家》保留全文</w:t>
      </w:r>
      <w:proofErr w:type="spellEnd"/>
      <w:r w:rsidRPr="005A611A">
        <w:rPr>
          <w:rFonts w:cs="Times New Roman"/>
        </w:rPr>
        <w:t xml:space="preserve"> 85 </w:t>
      </w:r>
      <w:r w:rsidRPr="005A611A">
        <w:rPr>
          <w:rFonts w:cs="Times New Roman"/>
        </w:rPr>
        <w:t>章</w:t>
      </w:r>
      <w:r w:rsidRPr="005A611A">
        <w:rPr>
          <w:rFonts w:cs="Times New Roman"/>
        </w:rPr>
        <w:t xml:space="preserve"> / 7,374 </w:t>
      </w:r>
      <w:proofErr w:type="spellStart"/>
      <w:r w:rsidRPr="005A611A">
        <w:rPr>
          <w:rFonts w:cs="Times New Roman"/>
        </w:rPr>
        <w:t>漢字</w:t>
      </w:r>
      <w:proofErr w:type="spellEnd"/>
      <w:r w:rsidRPr="005A611A">
        <w:rPr>
          <w:rFonts w:cs="Times New Roman"/>
        </w:rPr>
        <w:t>，《</w:t>
      </w:r>
      <w:proofErr w:type="spellStart"/>
      <w:r w:rsidRPr="005A611A">
        <w:rPr>
          <w:rFonts w:cs="Times New Roman"/>
        </w:rPr>
        <w:t>弟子列傳》保留全文</w:t>
      </w:r>
      <w:proofErr w:type="spellEnd"/>
      <w:r w:rsidRPr="005A611A">
        <w:rPr>
          <w:rFonts w:cs="Times New Roman"/>
        </w:rPr>
        <w:t xml:space="preserve"> 152 </w:t>
      </w:r>
      <w:r w:rsidRPr="005A611A">
        <w:rPr>
          <w:rFonts w:cs="Times New Roman"/>
        </w:rPr>
        <w:t>章</w:t>
      </w:r>
      <w:r w:rsidRPr="005A611A">
        <w:rPr>
          <w:rFonts w:cs="Times New Roman"/>
        </w:rPr>
        <w:t xml:space="preserve"> / 5,265 </w:t>
      </w:r>
      <w:proofErr w:type="spellStart"/>
      <w:r w:rsidRPr="005A611A">
        <w:rPr>
          <w:rFonts w:cs="Times New Roman"/>
        </w:rPr>
        <w:t>漢字</w:t>
      </w:r>
      <w:proofErr w:type="spellEnd"/>
      <w:r w:rsidRPr="005A611A">
        <w:rPr>
          <w:rFonts w:cs="Times New Roman"/>
        </w:rPr>
        <w:t>，《</w:t>
      </w:r>
      <w:proofErr w:type="spellStart"/>
      <w:r w:rsidRPr="005A611A">
        <w:rPr>
          <w:rFonts w:cs="Times New Roman"/>
        </w:rPr>
        <w:t>七十二弟子解》保留全文</w:t>
      </w:r>
      <w:proofErr w:type="spellEnd"/>
      <w:r w:rsidRPr="005A611A">
        <w:rPr>
          <w:rFonts w:cs="Times New Roman"/>
        </w:rPr>
        <w:t xml:space="preserve"> 76 </w:t>
      </w:r>
      <w:r w:rsidRPr="005A611A">
        <w:rPr>
          <w:rFonts w:cs="Times New Roman"/>
        </w:rPr>
        <w:t>章</w:t>
      </w:r>
      <w:r w:rsidRPr="005A611A">
        <w:rPr>
          <w:rFonts w:cs="Times New Roman"/>
        </w:rPr>
        <w:t xml:space="preserve"> / 1,977 </w:t>
      </w:r>
      <w:proofErr w:type="spellStart"/>
      <w:r w:rsidRPr="005A611A">
        <w:rPr>
          <w:rFonts w:cs="Times New Roman"/>
        </w:rPr>
        <w:t>漢字</w:t>
      </w:r>
      <w:proofErr w:type="spellEnd"/>
      <w:r w:rsidRPr="005A611A">
        <w:rPr>
          <w:rFonts w:cs="Times New Roman"/>
        </w:rPr>
        <w:t>。</w:t>
      </w:r>
    </w:p>
    <w:p w:rsidR="00641D6C" w:rsidRPr="005A611A" w:rsidRDefault="00000000" w:rsidP="005A611A">
      <w:pPr>
        <w:pStyle w:val="21"/>
        <w:keepNext w:val="0"/>
        <w:keepLines w:val="0"/>
        <w:rPr>
          <w:rFonts w:ascii="Times New Roman" w:eastAsia="宋体" w:hAnsi="Times New Roman" w:cs="Times New Roman"/>
        </w:rPr>
      </w:pPr>
      <w:r w:rsidRPr="005A611A">
        <w:rPr>
          <w:rFonts w:ascii="Times New Roman" w:eastAsia="宋体" w:hAnsi="Times New Roman" w:cs="Times New Roman"/>
        </w:rPr>
        <w:t xml:space="preserve">2.3 </w:t>
      </w:r>
      <w:proofErr w:type="spellStart"/>
      <w:r w:rsidRPr="005A611A">
        <w:rPr>
          <w:rFonts w:ascii="Times New Roman" w:eastAsia="宋体" w:hAnsi="Times New Roman" w:cs="Times New Roman"/>
        </w:rPr>
        <w:t>控制變量</w:t>
      </w:r>
      <w:proofErr w:type="spellEnd"/>
    </w:p>
    <w:p w:rsidR="00641D6C" w:rsidRPr="005A611A" w:rsidRDefault="00000000" w:rsidP="005A611A">
      <w:pPr>
        <w:ind w:firstLine="420"/>
        <w:jc w:val="both"/>
        <w:rPr>
          <w:rFonts w:cs="Times New Roman"/>
        </w:rPr>
      </w:pPr>
      <w:proofErr w:type="spellStart"/>
      <w:r w:rsidRPr="005A611A">
        <w:rPr>
          <w:rFonts w:cs="Times New Roman"/>
        </w:rPr>
        <w:t>兩實驗的算法配置完全一致，確保差異僅來自語料構造</w:t>
      </w:r>
      <w:proofErr w:type="spellEnd"/>
      <w:r w:rsidRPr="005A611A">
        <w:rPr>
          <w:rFonts w:cs="Times New Roman"/>
        </w:rPr>
        <w:t>：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41D6C" w:rsidRPr="005A611A">
        <w:trPr>
          <w:jc w:val="center"/>
        </w:trPr>
        <w:tc>
          <w:tcPr>
            <w:tcW w:w="288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b/>
                <w:sz w:val="18"/>
              </w:rPr>
              <w:t>配置項</w:t>
            </w:r>
            <w:proofErr w:type="spellEnd"/>
          </w:p>
        </w:tc>
        <w:tc>
          <w:tcPr>
            <w:tcW w:w="288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b/>
                <w:sz w:val="18"/>
              </w:rPr>
              <w:t xml:space="preserve">32 </w:t>
            </w:r>
            <w:proofErr w:type="spellStart"/>
            <w:r w:rsidRPr="005A611A">
              <w:rPr>
                <w:rFonts w:cs="Times New Roman"/>
                <w:b/>
                <w:sz w:val="18"/>
              </w:rPr>
              <w:t>篇版</w:t>
            </w:r>
            <w:proofErr w:type="spellEnd"/>
          </w:p>
        </w:tc>
        <w:tc>
          <w:tcPr>
            <w:tcW w:w="288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b/>
                <w:sz w:val="18"/>
              </w:rPr>
              <w:t xml:space="preserve">26 </w:t>
            </w:r>
            <w:proofErr w:type="spellStart"/>
            <w:r w:rsidRPr="005A611A">
              <w:rPr>
                <w:rFonts w:cs="Times New Roman"/>
                <w:b/>
                <w:sz w:val="18"/>
              </w:rPr>
              <w:t>篇版</w:t>
            </w:r>
            <w:proofErr w:type="spellEnd"/>
          </w:p>
        </w:tc>
      </w:tr>
      <w:tr w:rsidR="00641D6C" w:rsidRPr="005A611A">
        <w:trPr>
          <w:jc w:val="center"/>
        </w:trPr>
        <w:tc>
          <w:tcPr>
            <w:tcW w:w="288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代碼</w:t>
            </w:r>
            <w:proofErr w:type="spellEnd"/>
          </w:p>
        </w:tc>
        <w:tc>
          <w:tcPr>
            <w:tcW w:w="2880" w:type="dxa"/>
          </w:tcPr>
          <w:p w:rsidR="00641D6C" w:rsidRPr="005A611A" w:rsidRDefault="0003132B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small</w:t>
            </w:r>
            <w:r w:rsidR="00000000" w:rsidRPr="005A611A">
              <w:rPr>
                <w:rFonts w:cs="Times New Roman"/>
                <w:sz w:val="18"/>
              </w:rPr>
              <w:t xml:space="preserve"> pipe 4.py</w:t>
            </w:r>
          </w:p>
        </w:tc>
        <w:tc>
          <w:tcPr>
            <w:tcW w:w="2880" w:type="dxa"/>
          </w:tcPr>
          <w:p w:rsidR="00641D6C" w:rsidRPr="005A611A" w:rsidRDefault="0003132B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small</w:t>
            </w:r>
            <w:r w:rsidR="00000000" w:rsidRPr="005A611A">
              <w:rPr>
                <w:rFonts w:cs="Times New Roman"/>
                <w:sz w:val="18"/>
              </w:rPr>
              <w:t xml:space="preserve"> pipe 4.py</w:t>
            </w:r>
            <w:r w:rsidR="00000000" w:rsidRPr="005A611A">
              <w:rPr>
                <w:rFonts w:cs="Times New Roman"/>
                <w:sz w:val="18"/>
              </w:rPr>
              <w:t>（同一版本）</w:t>
            </w:r>
          </w:p>
        </w:tc>
      </w:tr>
      <w:tr w:rsidR="00641D6C" w:rsidRPr="005A611A">
        <w:trPr>
          <w:jc w:val="center"/>
        </w:trPr>
        <w:tc>
          <w:tcPr>
            <w:tcW w:w="288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lastRenderedPageBreak/>
              <w:t>粒度</w:t>
            </w:r>
            <w:proofErr w:type="spellEnd"/>
          </w:p>
        </w:tc>
        <w:tc>
          <w:tcPr>
            <w:tcW w:w="288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H2</w:t>
            </w:r>
          </w:p>
        </w:tc>
        <w:tc>
          <w:tcPr>
            <w:tcW w:w="288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H2</w:t>
            </w:r>
          </w:p>
        </w:tc>
      </w:tr>
      <w:tr w:rsidR="00641D6C" w:rsidRPr="005A611A">
        <w:trPr>
          <w:jc w:val="center"/>
        </w:trPr>
        <w:tc>
          <w:tcPr>
            <w:tcW w:w="288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N-gram</w:t>
            </w:r>
          </w:p>
        </w:tc>
        <w:tc>
          <w:tcPr>
            <w:tcW w:w="288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3</w:t>
            </w:r>
            <w:r w:rsidRPr="005A611A">
              <w:rPr>
                <w:rFonts w:cs="Times New Roman"/>
                <w:sz w:val="18"/>
              </w:rPr>
              <w:t>（三元組）</w:t>
            </w:r>
          </w:p>
        </w:tc>
        <w:tc>
          <w:tcPr>
            <w:tcW w:w="288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3</w:t>
            </w:r>
            <w:r w:rsidRPr="005A611A">
              <w:rPr>
                <w:rFonts w:cs="Times New Roman"/>
                <w:sz w:val="18"/>
              </w:rPr>
              <w:t>（三元組）</w:t>
            </w:r>
          </w:p>
        </w:tc>
      </w:tr>
      <w:tr w:rsidR="00641D6C" w:rsidRPr="005A611A">
        <w:trPr>
          <w:jc w:val="center"/>
        </w:trPr>
        <w:tc>
          <w:tcPr>
            <w:tcW w:w="288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嵌入模型</w:t>
            </w:r>
            <w:proofErr w:type="spellEnd"/>
          </w:p>
        </w:tc>
        <w:tc>
          <w:tcPr>
            <w:tcW w:w="288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Qwen3-Embedding-8B</w:t>
            </w:r>
          </w:p>
        </w:tc>
        <w:tc>
          <w:tcPr>
            <w:tcW w:w="288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Qwen3-Embedding-8B</w:t>
            </w:r>
          </w:p>
        </w:tc>
      </w:tr>
      <w:tr w:rsidR="00641D6C" w:rsidRPr="005A611A">
        <w:trPr>
          <w:jc w:val="center"/>
        </w:trPr>
        <w:tc>
          <w:tcPr>
            <w:tcW w:w="288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重排模型</w:t>
            </w:r>
            <w:proofErr w:type="spellEnd"/>
          </w:p>
        </w:tc>
        <w:tc>
          <w:tcPr>
            <w:tcW w:w="288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Qwen3-Reranker-8B</w:t>
            </w:r>
          </w:p>
        </w:tc>
        <w:tc>
          <w:tcPr>
            <w:tcW w:w="288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Qwen3-Reranker-8B</w:t>
            </w:r>
          </w:p>
        </w:tc>
      </w:tr>
      <w:tr w:rsidR="00641D6C" w:rsidRPr="005A611A">
        <w:trPr>
          <w:jc w:val="center"/>
        </w:trPr>
        <w:tc>
          <w:tcPr>
            <w:tcW w:w="288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Reranker</w:t>
            </w:r>
            <w:r w:rsidRPr="005A611A">
              <w:rPr>
                <w:rFonts w:cs="Times New Roman"/>
                <w:sz w:val="18"/>
              </w:rPr>
              <w:t>覆蓋</w:t>
            </w:r>
            <w:proofErr w:type="spellEnd"/>
          </w:p>
        </w:tc>
        <w:tc>
          <w:tcPr>
            <w:tcW w:w="288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100%</w:t>
            </w:r>
            <w:r w:rsidRPr="005A611A">
              <w:rPr>
                <w:rFonts w:cs="Times New Roman"/>
                <w:sz w:val="18"/>
              </w:rPr>
              <w:t>（</w:t>
            </w:r>
            <w:r w:rsidRPr="005A611A">
              <w:rPr>
                <w:rFonts w:cs="Times New Roman"/>
                <w:sz w:val="18"/>
              </w:rPr>
              <w:t>496/496</w:t>
            </w:r>
            <w:r w:rsidRPr="005A611A">
              <w:rPr>
                <w:rFonts w:cs="Times New Roman"/>
                <w:sz w:val="18"/>
              </w:rPr>
              <w:t>對）</w:t>
            </w:r>
          </w:p>
        </w:tc>
        <w:tc>
          <w:tcPr>
            <w:tcW w:w="288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100%</w:t>
            </w:r>
            <w:r w:rsidRPr="005A611A">
              <w:rPr>
                <w:rFonts w:cs="Times New Roman"/>
                <w:sz w:val="18"/>
              </w:rPr>
              <w:t>（</w:t>
            </w:r>
            <w:r w:rsidRPr="005A611A">
              <w:rPr>
                <w:rFonts w:cs="Times New Roman"/>
                <w:sz w:val="18"/>
              </w:rPr>
              <w:t>325/325</w:t>
            </w:r>
            <w:r w:rsidRPr="005A611A">
              <w:rPr>
                <w:rFonts w:cs="Times New Roman"/>
                <w:sz w:val="18"/>
              </w:rPr>
              <w:t>對）</w:t>
            </w:r>
          </w:p>
        </w:tc>
      </w:tr>
      <w:tr w:rsidR="00641D6C" w:rsidRPr="005A611A">
        <w:trPr>
          <w:jc w:val="center"/>
        </w:trPr>
        <w:tc>
          <w:tcPr>
            <w:tcW w:w="288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停用詞</w:t>
            </w:r>
            <w:proofErr w:type="spellEnd"/>
          </w:p>
        </w:tc>
        <w:tc>
          <w:tcPr>
            <w:tcW w:w="288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無</w:t>
            </w:r>
          </w:p>
        </w:tc>
        <w:tc>
          <w:tcPr>
            <w:tcW w:w="288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無</w:t>
            </w:r>
          </w:p>
        </w:tc>
      </w:tr>
      <w:tr w:rsidR="00641D6C" w:rsidRPr="005A611A">
        <w:trPr>
          <w:jc w:val="center"/>
        </w:trPr>
        <w:tc>
          <w:tcPr>
            <w:tcW w:w="288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排序依據</w:t>
            </w:r>
            <w:proofErr w:type="spellEnd"/>
          </w:p>
        </w:tc>
        <w:tc>
          <w:tcPr>
            <w:tcW w:w="288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TF-Cos</w:t>
            </w:r>
            <w:r w:rsidRPr="005A611A">
              <w:rPr>
                <w:rFonts w:cs="Times New Roman"/>
                <w:sz w:val="18"/>
              </w:rPr>
              <w:t>（</w:t>
            </w:r>
            <w:r w:rsidRPr="005A611A">
              <w:rPr>
                <w:rFonts w:cs="Times New Roman"/>
                <w:sz w:val="18"/>
              </w:rPr>
              <w:t>cos_raw</w:t>
            </w:r>
            <w:proofErr w:type="spellEnd"/>
            <w:r w:rsidRPr="005A611A">
              <w:rPr>
                <w:rFonts w:cs="Times New Roman"/>
                <w:sz w:val="18"/>
              </w:rPr>
              <w:t>）</w:t>
            </w:r>
          </w:p>
        </w:tc>
        <w:tc>
          <w:tcPr>
            <w:tcW w:w="288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TF-Cos</w:t>
            </w:r>
            <w:r w:rsidRPr="005A611A">
              <w:rPr>
                <w:rFonts w:cs="Times New Roman"/>
                <w:sz w:val="18"/>
              </w:rPr>
              <w:t>（</w:t>
            </w:r>
            <w:r w:rsidRPr="005A611A">
              <w:rPr>
                <w:rFonts w:cs="Times New Roman"/>
                <w:sz w:val="18"/>
              </w:rPr>
              <w:t>cos_raw</w:t>
            </w:r>
            <w:proofErr w:type="spellEnd"/>
            <w:r w:rsidRPr="005A611A">
              <w:rPr>
                <w:rFonts w:cs="Times New Roman"/>
                <w:sz w:val="18"/>
              </w:rPr>
              <w:t>）</w:t>
            </w:r>
          </w:p>
        </w:tc>
      </w:tr>
      <w:tr w:rsidR="00641D6C" w:rsidRPr="005A611A">
        <w:trPr>
          <w:jc w:val="center"/>
        </w:trPr>
        <w:tc>
          <w:tcPr>
            <w:tcW w:w="288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聚類分析</w:t>
            </w:r>
            <w:proofErr w:type="spellEnd"/>
          </w:p>
        </w:tc>
        <w:tc>
          <w:tcPr>
            <w:tcW w:w="288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Ward + MDS + Centrality + PCA</w:t>
            </w:r>
          </w:p>
        </w:tc>
        <w:tc>
          <w:tcPr>
            <w:tcW w:w="288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Ward + MDS + Centrality + PCA</w:t>
            </w:r>
          </w:p>
        </w:tc>
      </w:tr>
    </w:tbl>
    <w:p w:rsidR="00641D6C" w:rsidRPr="005A611A" w:rsidRDefault="00641D6C" w:rsidP="005A611A">
      <w:pPr>
        <w:rPr>
          <w:rFonts w:cs="Times New Roman"/>
        </w:rPr>
      </w:pPr>
    </w:p>
    <w:p w:rsidR="00641D6C" w:rsidRPr="005A611A" w:rsidRDefault="00000000" w:rsidP="005A611A">
      <w:pPr>
        <w:pStyle w:val="1"/>
        <w:keepNext w:val="0"/>
        <w:keepLines w:val="0"/>
        <w:rPr>
          <w:rFonts w:ascii="Times New Roman" w:eastAsia="宋体" w:hAnsi="Times New Roman" w:cs="Times New Roman"/>
        </w:rPr>
      </w:pPr>
      <w:proofErr w:type="spellStart"/>
      <w:r w:rsidRPr="005A611A">
        <w:rPr>
          <w:rFonts w:ascii="Times New Roman" w:eastAsia="宋体" w:hAnsi="Times New Roman" w:cs="Times New Roman"/>
        </w:rPr>
        <w:t>三、語料統計</w:t>
      </w:r>
      <w:proofErr w:type="spellEnd"/>
    </w:p>
    <w:p w:rsidR="00641D6C" w:rsidRPr="005A611A" w:rsidRDefault="00000000" w:rsidP="005A611A">
      <w:pPr>
        <w:pStyle w:val="21"/>
        <w:keepNext w:val="0"/>
        <w:keepLines w:val="0"/>
        <w:rPr>
          <w:rFonts w:ascii="Times New Roman" w:eastAsia="宋体" w:hAnsi="Times New Roman" w:cs="Times New Roman"/>
        </w:rPr>
      </w:pPr>
      <w:r w:rsidRPr="005A611A">
        <w:rPr>
          <w:rFonts w:ascii="Times New Roman" w:eastAsia="宋体" w:hAnsi="Times New Roman" w:cs="Times New Roman"/>
        </w:rPr>
        <w:t xml:space="preserve">3.1 </w:t>
      </w:r>
      <w:proofErr w:type="spellStart"/>
      <w:r w:rsidRPr="005A611A">
        <w:rPr>
          <w:rFonts w:ascii="Times New Roman" w:eastAsia="宋体" w:hAnsi="Times New Roman" w:cs="Times New Roman"/>
        </w:rPr>
        <w:t>整體統計對比</w:t>
      </w:r>
      <w:proofErr w:type="spell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41D6C" w:rsidRPr="005A611A">
        <w:trPr>
          <w:jc w:val="center"/>
        </w:trPr>
        <w:tc>
          <w:tcPr>
            <w:tcW w:w="216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b/>
                <w:sz w:val="18"/>
              </w:rPr>
              <w:t>統計項</w:t>
            </w:r>
            <w:proofErr w:type="spellEnd"/>
          </w:p>
        </w:tc>
        <w:tc>
          <w:tcPr>
            <w:tcW w:w="216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b/>
                <w:sz w:val="18"/>
              </w:rPr>
              <w:t xml:space="preserve">26 </w:t>
            </w:r>
            <w:proofErr w:type="spellStart"/>
            <w:r w:rsidRPr="005A611A">
              <w:rPr>
                <w:rFonts w:cs="Times New Roman"/>
                <w:b/>
                <w:sz w:val="18"/>
              </w:rPr>
              <w:t>篇原始版</w:t>
            </w:r>
            <w:proofErr w:type="spellEnd"/>
          </w:p>
        </w:tc>
        <w:tc>
          <w:tcPr>
            <w:tcW w:w="216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b/>
                <w:sz w:val="18"/>
              </w:rPr>
              <w:t xml:space="preserve">32 </w:t>
            </w:r>
            <w:proofErr w:type="spellStart"/>
            <w:r w:rsidRPr="005A611A">
              <w:rPr>
                <w:rFonts w:cs="Times New Roman"/>
                <w:b/>
                <w:sz w:val="18"/>
              </w:rPr>
              <w:t>篇歸一化版</w:t>
            </w:r>
            <w:proofErr w:type="spellEnd"/>
          </w:p>
        </w:tc>
        <w:tc>
          <w:tcPr>
            <w:tcW w:w="216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b/>
                <w:sz w:val="18"/>
              </w:rPr>
              <w:t>差異說明</w:t>
            </w:r>
            <w:proofErr w:type="spellEnd"/>
          </w:p>
        </w:tc>
      </w:tr>
      <w:tr w:rsidR="00641D6C" w:rsidRPr="005A611A">
        <w:trPr>
          <w:jc w:val="center"/>
        </w:trPr>
        <w:tc>
          <w:tcPr>
            <w:tcW w:w="216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篇數</w:t>
            </w:r>
            <w:proofErr w:type="spellEnd"/>
          </w:p>
        </w:tc>
        <w:tc>
          <w:tcPr>
            <w:tcW w:w="216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26</w:t>
            </w:r>
          </w:p>
        </w:tc>
        <w:tc>
          <w:tcPr>
            <w:tcW w:w="216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32</w:t>
            </w:r>
          </w:p>
        </w:tc>
        <w:tc>
          <w:tcPr>
            <w:tcW w:w="216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 xml:space="preserve">+6 </w:t>
            </w:r>
            <w:r w:rsidRPr="005A611A">
              <w:rPr>
                <w:rFonts w:cs="Times New Roman"/>
                <w:sz w:val="18"/>
              </w:rPr>
              <w:t>篇（世家</w:t>
            </w:r>
            <w:r w:rsidRPr="005A611A">
              <w:rPr>
                <w:rFonts w:cs="Times New Roman"/>
                <w:sz w:val="18"/>
              </w:rPr>
              <w:t>1→7</w:t>
            </w:r>
            <w:r w:rsidRPr="005A611A">
              <w:rPr>
                <w:rFonts w:cs="Times New Roman"/>
                <w:sz w:val="18"/>
              </w:rPr>
              <w:t>，弟子</w:t>
            </w:r>
            <w:r w:rsidRPr="005A611A">
              <w:rPr>
                <w:rFonts w:cs="Times New Roman"/>
                <w:sz w:val="18"/>
              </w:rPr>
              <w:t>2</w:t>
            </w:r>
            <w:r w:rsidRPr="005A611A">
              <w:rPr>
                <w:rFonts w:cs="Times New Roman"/>
                <w:sz w:val="18"/>
              </w:rPr>
              <w:t>篇節選不增篇數）</w:t>
            </w:r>
          </w:p>
        </w:tc>
      </w:tr>
      <w:tr w:rsidR="00641D6C" w:rsidRPr="005A611A">
        <w:trPr>
          <w:jc w:val="center"/>
        </w:trPr>
        <w:tc>
          <w:tcPr>
            <w:tcW w:w="216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總漢字數</w:t>
            </w:r>
            <w:proofErr w:type="spellEnd"/>
          </w:p>
        </w:tc>
        <w:tc>
          <w:tcPr>
            <w:tcW w:w="216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27,467</w:t>
            </w:r>
          </w:p>
        </w:tc>
        <w:tc>
          <w:tcPr>
            <w:tcW w:w="216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27,467</w:t>
            </w:r>
          </w:p>
        </w:tc>
        <w:tc>
          <w:tcPr>
            <w:tcW w:w="216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世家切分不增減；節選減少但論語等不變</w:t>
            </w:r>
            <w:proofErr w:type="spellEnd"/>
          </w:p>
        </w:tc>
      </w:tr>
      <w:tr w:rsidR="00641D6C" w:rsidRPr="005A611A">
        <w:trPr>
          <w:jc w:val="center"/>
        </w:trPr>
        <w:tc>
          <w:tcPr>
            <w:tcW w:w="216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平均漢字</w:t>
            </w:r>
            <w:proofErr w:type="spellEnd"/>
            <w:r w:rsidRPr="005A611A">
              <w:rPr>
                <w:rFonts w:cs="Times New Roman"/>
                <w:sz w:val="18"/>
              </w:rPr>
              <w:t>/</w:t>
            </w:r>
            <w:r w:rsidRPr="005A611A">
              <w:rPr>
                <w:rFonts w:cs="Times New Roman"/>
                <w:sz w:val="18"/>
              </w:rPr>
              <w:t>篇</w:t>
            </w:r>
          </w:p>
        </w:tc>
        <w:tc>
          <w:tcPr>
            <w:tcW w:w="216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1,057</w:t>
            </w:r>
          </w:p>
        </w:tc>
        <w:tc>
          <w:tcPr>
            <w:tcW w:w="216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858</w:t>
            </w:r>
          </w:p>
        </w:tc>
        <w:tc>
          <w:tcPr>
            <w:tcW w:w="216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歸一化版單元更均衡</w:t>
            </w:r>
            <w:proofErr w:type="spellEnd"/>
          </w:p>
        </w:tc>
      </w:tr>
      <w:tr w:rsidR="00641D6C" w:rsidRPr="005A611A">
        <w:trPr>
          <w:jc w:val="center"/>
        </w:trPr>
        <w:tc>
          <w:tcPr>
            <w:tcW w:w="216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最大漢字數</w:t>
            </w:r>
            <w:proofErr w:type="spellEnd"/>
          </w:p>
        </w:tc>
        <w:tc>
          <w:tcPr>
            <w:tcW w:w="216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7,374</w:t>
            </w:r>
            <w:r w:rsidRPr="005A611A">
              <w:rPr>
                <w:rFonts w:cs="Times New Roman"/>
                <w:sz w:val="18"/>
              </w:rPr>
              <w:t>（世家）</w:t>
            </w:r>
          </w:p>
        </w:tc>
        <w:tc>
          <w:tcPr>
            <w:tcW w:w="216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1,564</w:t>
            </w:r>
            <w:r w:rsidRPr="005A611A">
              <w:rPr>
                <w:rFonts w:cs="Times New Roman"/>
                <w:sz w:val="18"/>
              </w:rPr>
              <w:t>（弟子列傳選）</w:t>
            </w:r>
          </w:p>
        </w:tc>
        <w:tc>
          <w:tcPr>
            <w:tcW w:w="216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歸一化後最長篇幅縮減</w:t>
            </w:r>
            <w:proofErr w:type="spellEnd"/>
            <w:r w:rsidRPr="005A611A">
              <w:rPr>
                <w:rFonts w:cs="Times New Roman"/>
                <w:sz w:val="18"/>
              </w:rPr>
              <w:t xml:space="preserve"> 79%</w:t>
            </w:r>
          </w:p>
        </w:tc>
      </w:tr>
      <w:tr w:rsidR="00641D6C" w:rsidRPr="005A611A">
        <w:trPr>
          <w:jc w:val="center"/>
        </w:trPr>
        <w:tc>
          <w:tcPr>
            <w:tcW w:w="216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最小漢字數</w:t>
            </w:r>
            <w:proofErr w:type="spellEnd"/>
          </w:p>
        </w:tc>
        <w:tc>
          <w:tcPr>
            <w:tcW w:w="216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370</w:t>
            </w:r>
            <w:r w:rsidRPr="005A611A">
              <w:rPr>
                <w:rFonts w:cs="Times New Roman"/>
                <w:sz w:val="18"/>
              </w:rPr>
              <w:t>（堯曰）</w:t>
            </w:r>
          </w:p>
        </w:tc>
        <w:tc>
          <w:tcPr>
            <w:tcW w:w="216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370</w:t>
            </w:r>
            <w:r w:rsidRPr="005A611A">
              <w:rPr>
                <w:rFonts w:cs="Times New Roman"/>
                <w:sz w:val="18"/>
              </w:rPr>
              <w:t>（堯曰）</w:t>
            </w:r>
          </w:p>
        </w:tc>
        <w:tc>
          <w:tcPr>
            <w:tcW w:w="216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最短篇不變</w:t>
            </w:r>
            <w:proofErr w:type="spellEnd"/>
          </w:p>
        </w:tc>
      </w:tr>
      <w:tr w:rsidR="00641D6C" w:rsidRPr="005A611A">
        <w:trPr>
          <w:jc w:val="center"/>
        </w:trPr>
        <w:tc>
          <w:tcPr>
            <w:tcW w:w="216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 xml:space="preserve">max/min </w:t>
            </w:r>
            <w:r w:rsidRPr="005A611A">
              <w:rPr>
                <w:rFonts w:cs="Times New Roman"/>
                <w:sz w:val="18"/>
              </w:rPr>
              <w:t>比</w:t>
            </w:r>
          </w:p>
        </w:tc>
        <w:tc>
          <w:tcPr>
            <w:tcW w:w="216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19.93</w:t>
            </w:r>
          </w:p>
        </w:tc>
        <w:tc>
          <w:tcPr>
            <w:tcW w:w="216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4.23</w:t>
            </w:r>
          </w:p>
        </w:tc>
        <w:tc>
          <w:tcPr>
            <w:tcW w:w="216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長度離散度大幅降低</w:t>
            </w:r>
            <w:proofErr w:type="spellEnd"/>
          </w:p>
        </w:tc>
      </w:tr>
      <w:tr w:rsidR="00641D6C" w:rsidRPr="005A611A">
        <w:trPr>
          <w:jc w:val="center"/>
        </w:trPr>
        <w:tc>
          <w:tcPr>
            <w:tcW w:w="216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配對數</w:t>
            </w:r>
            <w:proofErr w:type="spellEnd"/>
          </w:p>
        </w:tc>
        <w:tc>
          <w:tcPr>
            <w:tcW w:w="216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gramStart"/>
            <w:r w:rsidRPr="005A611A">
              <w:rPr>
                <w:rFonts w:cs="Times New Roman"/>
                <w:sz w:val="18"/>
              </w:rPr>
              <w:t>C(</w:t>
            </w:r>
            <w:proofErr w:type="gramEnd"/>
            <w:r w:rsidRPr="005A611A">
              <w:rPr>
                <w:rFonts w:cs="Times New Roman"/>
                <w:sz w:val="18"/>
              </w:rPr>
              <w:t>26,2) = 325</w:t>
            </w:r>
          </w:p>
        </w:tc>
        <w:tc>
          <w:tcPr>
            <w:tcW w:w="216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gramStart"/>
            <w:r w:rsidRPr="005A611A">
              <w:rPr>
                <w:rFonts w:cs="Times New Roman"/>
                <w:sz w:val="18"/>
              </w:rPr>
              <w:t>C(</w:t>
            </w:r>
            <w:proofErr w:type="gramEnd"/>
            <w:r w:rsidRPr="005A611A">
              <w:rPr>
                <w:rFonts w:cs="Times New Roman"/>
                <w:sz w:val="18"/>
              </w:rPr>
              <w:t>32,2) = 496</w:t>
            </w:r>
          </w:p>
        </w:tc>
        <w:tc>
          <w:tcPr>
            <w:tcW w:w="216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 xml:space="preserve">+171 </w:t>
            </w:r>
            <w:proofErr w:type="spellStart"/>
            <w:r w:rsidRPr="005A611A">
              <w:rPr>
                <w:rFonts w:cs="Times New Roman"/>
                <w:sz w:val="18"/>
              </w:rPr>
              <w:t>對（因篇數增加</w:t>
            </w:r>
            <w:proofErr w:type="spellEnd"/>
            <w:r w:rsidRPr="005A611A">
              <w:rPr>
                <w:rFonts w:cs="Times New Roman"/>
                <w:sz w:val="18"/>
              </w:rPr>
              <w:t>）</w:t>
            </w:r>
          </w:p>
        </w:tc>
      </w:tr>
      <w:tr w:rsidR="00641D6C" w:rsidRPr="005A611A">
        <w:trPr>
          <w:jc w:val="center"/>
        </w:trPr>
        <w:tc>
          <w:tcPr>
            <w:tcW w:w="216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執行時間</w:t>
            </w:r>
            <w:proofErr w:type="spellEnd"/>
          </w:p>
        </w:tc>
        <w:tc>
          <w:tcPr>
            <w:tcW w:w="216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約</w:t>
            </w:r>
            <w:r w:rsidRPr="005A611A">
              <w:rPr>
                <w:rFonts w:cs="Times New Roman"/>
                <w:sz w:val="18"/>
              </w:rPr>
              <w:t xml:space="preserve"> 4 </w:t>
            </w:r>
            <w:proofErr w:type="spellStart"/>
            <w:r w:rsidRPr="005A611A">
              <w:rPr>
                <w:rFonts w:cs="Times New Roman"/>
                <w:sz w:val="18"/>
              </w:rPr>
              <w:t>分鐘</w:t>
            </w:r>
            <w:proofErr w:type="spellEnd"/>
          </w:p>
        </w:tc>
        <w:tc>
          <w:tcPr>
            <w:tcW w:w="216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約</w:t>
            </w:r>
            <w:r w:rsidRPr="005A611A">
              <w:rPr>
                <w:rFonts w:cs="Times New Roman"/>
                <w:sz w:val="18"/>
              </w:rPr>
              <w:t xml:space="preserve"> 6 </w:t>
            </w:r>
            <w:proofErr w:type="spellStart"/>
            <w:r w:rsidRPr="005A611A">
              <w:rPr>
                <w:rFonts w:cs="Times New Roman"/>
                <w:sz w:val="18"/>
              </w:rPr>
              <w:t>分鐘</w:t>
            </w:r>
            <w:proofErr w:type="spellEnd"/>
          </w:p>
        </w:tc>
        <w:tc>
          <w:tcPr>
            <w:tcW w:w="216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配對數增加導致</w:t>
            </w:r>
            <w:proofErr w:type="spellEnd"/>
          </w:p>
        </w:tc>
      </w:tr>
    </w:tbl>
    <w:p w:rsidR="00641D6C" w:rsidRPr="005A611A" w:rsidRDefault="00641D6C" w:rsidP="005A611A">
      <w:pPr>
        <w:rPr>
          <w:rFonts w:cs="Times New Roman"/>
        </w:rPr>
      </w:pPr>
    </w:p>
    <w:p w:rsidR="00641D6C" w:rsidRPr="005A611A" w:rsidRDefault="00000000" w:rsidP="005A611A">
      <w:pPr>
        <w:pStyle w:val="21"/>
        <w:keepNext w:val="0"/>
        <w:keepLines w:val="0"/>
        <w:rPr>
          <w:rFonts w:ascii="Times New Roman" w:eastAsia="宋体" w:hAnsi="Times New Roman" w:cs="Times New Roman"/>
        </w:rPr>
      </w:pPr>
      <w:r w:rsidRPr="005A611A">
        <w:rPr>
          <w:rFonts w:ascii="Times New Roman" w:eastAsia="宋体" w:hAnsi="Times New Roman" w:cs="Times New Roman"/>
        </w:rPr>
        <w:t xml:space="preserve">3.2 </w:t>
      </w:r>
      <w:proofErr w:type="spellStart"/>
      <w:r w:rsidRPr="005A611A">
        <w:rPr>
          <w:rFonts w:ascii="Times New Roman" w:eastAsia="宋体" w:hAnsi="Times New Roman" w:cs="Times New Roman"/>
        </w:rPr>
        <w:t>長度分佈差異的核心問題</w:t>
      </w:r>
      <w:proofErr w:type="spellEnd"/>
    </w:p>
    <w:p w:rsidR="00641D6C" w:rsidRPr="005A611A" w:rsidRDefault="00000000" w:rsidP="005A611A">
      <w:pPr>
        <w:ind w:firstLine="420"/>
        <w:jc w:val="both"/>
        <w:rPr>
          <w:rFonts w:cs="Times New Roman"/>
        </w:rPr>
      </w:pPr>
      <w:r w:rsidRPr="005A611A">
        <w:rPr>
          <w:rFonts w:cs="Times New Roman"/>
        </w:rPr>
        <w:t xml:space="preserve">26 </w:t>
      </w:r>
      <w:proofErr w:type="spellStart"/>
      <w:r w:rsidRPr="005A611A">
        <w:rPr>
          <w:rFonts w:cs="Times New Roman"/>
        </w:rPr>
        <w:t>篇版的長度分佈高度不均衡</w:t>
      </w:r>
      <w:proofErr w:type="spellEnd"/>
      <w:r w:rsidRPr="005A611A">
        <w:rPr>
          <w:rFonts w:cs="Times New Roman"/>
        </w:rPr>
        <w:t>。《</w:t>
      </w:r>
      <w:proofErr w:type="spellStart"/>
      <w:r w:rsidRPr="005A611A">
        <w:rPr>
          <w:rFonts w:cs="Times New Roman"/>
        </w:rPr>
        <w:t>史記》兩篇占據了不成比例的字數</w:t>
      </w:r>
      <w:proofErr w:type="spellEnd"/>
      <w:r w:rsidRPr="005A611A">
        <w:rPr>
          <w:rFonts w:cs="Times New Roman"/>
        </w:rPr>
        <w:t>：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41D6C" w:rsidRPr="005A611A">
        <w:trPr>
          <w:jc w:val="center"/>
        </w:trPr>
        <w:tc>
          <w:tcPr>
            <w:tcW w:w="216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b/>
                <w:sz w:val="18"/>
              </w:rPr>
              <w:t>文本</w:t>
            </w:r>
            <w:proofErr w:type="spellEnd"/>
          </w:p>
        </w:tc>
        <w:tc>
          <w:tcPr>
            <w:tcW w:w="216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b/>
                <w:sz w:val="18"/>
              </w:rPr>
              <w:t xml:space="preserve">26 </w:t>
            </w:r>
            <w:proofErr w:type="spellStart"/>
            <w:r w:rsidRPr="005A611A">
              <w:rPr>
                <w:rFonts w:cs="Times New Roman"/>
                <w:b/>
                <w:sz w:val="18"/>
              </w:rPr>
              <w:t>篇版漢字數</w:t>
            </w:r>
            <w:proofErr w:type="spellEnd"/>
          </w:p>
        </w:tc>
        <w:tc>
          <w:tcPr>
            <w:tcW w:w="216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b/>
                <w:sz w:val="18"/>
              </w:rPr>
              <w:t>佔語料比例</w:t>
            </w:r>
            <w:proofErr w:type="spellEnd"/>
          </w:p>
        </w:tc>
        <w:tc>
          <w:tcPr>
            <w:tcW w:w="216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b/>
                <w:sz w:val="18"/>
              </w:rPr>
              <w:t xml:space="preserve">32 </w:t>
            </w:r>
            <w:proofErr w:type="spellStart"/>
            <w:r w:rsidRPr="005A611A">
              <w:rPr>
                <w:rFonts w:cs="Times New Roman"/>
                <w:b/>
                <w:sz w:val="18"/>
              </w:rPr>
              <w:t>篇版處理方式</w:t>
            </w:r>
            <w:proofErr w:type="spellEnd"/>
          </w:p>
        </w:tc>
      </w:tr>
      <w:tr w:rsidR="00641D6C" w:rsidRPr="005A611A">
        <w:trPr>
          <w:jc w:val="center"/>
        </w:trPr>
        <w:tc>
          <w:tcPr>
            <w:tcW w:w="216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《</w:t>
            </w:r>
            <w:proofErr w:type="spellStart"/>
            <w:r w:rsidRPr="005A611A">
              <w:rPr>
                <w:rFonts w:cs="Times New Roman"/>
                <w:sz w:val="18"/>
              </w:rPr>
              <w:t>史記</w:t>
            </w:r>
            <w:r w:rsidRPr="005A611A">
              <w:rPr>
                <w:rFonts w:cs="Times New Roman"/>
                <w:sz w:val="18"/>
              </w:rPr>
              <w:t>·</w:t>
            </w:r>
            <w:r w:rsidRPr="005A611A">
              <w:rPr>
                <w:rFonts w:cs="Times New Roman"/>
                <w:sz w:val="18"/>
              </w:rPr>
              <w:t>孔子世家</w:t>
            </w:r>
            <w:proofErr w:type="spellEnd"/>
            <w:r w:rsidRPr="005A611A">
              <w:rPr>
                <w:rFonts w:cs="Times New Roman"/>
                <w:sz w:val="18"/>
              </w:rPr>
              <w:t>》</w:t>
            </w:r>
          </w:p>
        </w:tc>
        <w:tc>
          <w:tcPr>
            <w:tcW w:w="216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7,374</w:t>
            </w:r>
          </w:p>
        </w:tc>
        <w:tc>
          <w:tcPr>
            <w:tcW w:w="216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26.8%</w:t>
            </w:r>
          </w:p>
        </w:tc>
        <w:tc>
          <w:tcPr>
            <w:tcW w:w="216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切分為</w:t>
            </w:r>
            <w:proofErr w:type="spellEnd"/>
            <w:r w:rsidRPr="005A611A">
              <w:rPr>
                <w:rFonts w:cs="Times New Roman"/>
                <w:sz w:val="18"/>
              </w:rPr>
              <w:t xml:space="preserve"> 7 </w:t>
            </w:r>
            <w:proofErr w:type="spellStart"/>
            <w:r w:rsidRPr="005A611A">
              <w:rPr>
                <w:rFonts w:cs="Times New Roman"/>
                <w:sz w:val="18"/>
              </w:rPr>
              <w:t>段，每段</w:t>
            </w:r>
            <w:proofErr w:type="spellEnd"/>
            <w:r w:rsidRPr="005A611A">
              <w:rPr>
                <w:rFonts w:cs="Times New Roman"/>
                <w:sz w:val="18"/>
              </w:rPr>
              <w:t xml:space="preserve"> 991–1,162 </w:t>
            </w:r>
            <w:r w:rsidRPr="005A611A">
              <w:rPr>
                <w:rFonts w:cs="Times New Roman"/>
                <w:sz w:val="18"/>
              </w:rPr>
              <w:t>字</w:t>
            </w:r>
          </w:p>
        </w:tc>
      </w:tr>
      <w:tr w:rsidR="00641D6C" w:rsidRPr="005A611A">
        <w:trPr>
          <w:jc w:val="center"/>
        </w:trPr>
        <w:tc>
          <w:tcPr>
            <w:tcW w:w="216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《</w:t>
            </w:r>
            <w:proofErr w:type="spellStart"/>
            <w:r w:rsidRPr="005A611A">
              <w:rPr>
                <w:rFonts w:cs="Times New Roman"/>
                <w:sz w:val="18"/>
              </w:rPr>
              <w:t>史記</w:t>
            </w:r>
            <w:r w:rsidRPr="005A611A">
              <w:rPr>
                <w:rFonts w:cs="Times New Roman"/>
                <w:sz w:val="18"/>
              </w:rPr>
              <w:t>·</w:t>
            </w:r>
            <w:r w:rsidRPr="005A611A">
              <w:rPr>
                <w:rFonts w:cs="Times New Roman"/>
                <w:sz w:val="18"/>
              </w:rPr>
              <w:t>弟子列傳</w:t>
            </w:r>
            <w:proofErr w:type="spellEnd"/>
            <w:r w:rsidRPr="005A611A">
              <w:rPr>
                <w:rFonts w:cs="Times New Roman"/>
                <w:sz w:val="18"/>
              </w:rPr>
              <w:t>》</w:t>
            </w:r>
          </w:p>
        </w:tc>
        <w:tc>
          <w:tcPr>
            <w:tcW w:w="216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5,265</w:t>
            </w:r>
          </w:p>
        </w:tc>
        <w:tc>
          <w:tcPr>
            <w:tcW w:w="216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19.2%</w:t>
            </w:r>
          </w:p>
        </w:tc>
        <w:tc>
          <w:tcPr>
            <w:tcW w:w="216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節選</w:t>
            </w:r>
            <w:proofErr w:type="spellEnd"/>
            <w:r w:rsidRPr="005A611A">
              <w:rPr>
                <w:rFonts w:cs="Times New Roman"/>
                <w:sz w:val="18"/>
              </w:rPr>
              <w:t xml:space="preserve"> 39/152 </w:t>
            </w:r>
            <w:r w:rsidRPr="005A611A">
              <w:rPr>
                <w:rFonts w:cs="Times New Roman"/>
                <w:sz w:val="18"/>
              </w:rPr>
              <w:t>章，</w:t>
            </w:r>
            <w:r w:rsidRPr="005A611A">
              <w:rPr>
                <w:rFonts w:cs="Times New Roman"/>
                <w:sz w:val="18"/>
              </w:rPr>
              <w:t xml:space="preserve">1,564 </w:t>
            </w:r>
            <w:r w:rsidRPr="005A611A">
              <w:rPr>
                <w:rFonts w:cs="Times New Roman"/>
                <w:sz w:val="18"/>
              </w:rPr>
              <w:t>字</w:t>
            </w:r>
          </w:p>
        </w:tc>
      </w:tr>
      <w:tr w:rsidR="00641D6C" w:rsidRPr="005A611A">
        <w:trPr>
          <w:jc w:val="center"/>
        </w:trPr>
        <w:tc>
          <w:tcPr>
            <w:tcW w:w="216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《</w:t>
            </w:r>
            <w:proofErr w:type="spellStart"/>
            <w:r w:rsidRPr="005A611A">
              <w:rPr>
                <w:rFonts w:cs="Times New Roman"/>
                <w:sz w:val="18"/>
              </w:rPr>
              <w:t>家語</w:t>
            </w:r>
            <w:r w:rsidRPr="005A611A">
              <w:rPr>
                <w:rFonts w:cs="Times New Roman"/>
                <w:sz w:val="18"/>
              </w:rPr>
              <w:t>·</w:t>
            </w:r>
            <w:r w:rsidRPr="005A611A">
              <w:rPr>
                <w:rFonts w:cs="Times New Roman"/>
                <w:sz w:val="18"/>
              </w:rPr>
              <w:t>七十二弟子解</w:t>
            </w:r>
            <w:proofErr w:type="spellEnd"/>
            <w:r w:rsidRPr="005A611A">
              <w:rPr>
                <w:rFonts w:cs="Times New Roman"/>
                <w:sz w:val="18"/>
              </w:rPr>
              <w:t>》</w:t>
            </w:r>
          </w:p>
        </w:tc>
        <w:tc>
          <w:tcPr>
            <w:tcW w:w="216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1,977</w:t>
            </w:r>
          </w:p>
        </w:tc>
        <w:tc>
          <w:tcPr>
            <w:tcW w:w="216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7.2%</w:t>
            </w:r>
          </w:p>
        </w:tc>
        <w:tc>
          <w:tcPr>
            <w:tcW w:w="216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節選</w:t>
            </w:r>
            <w:proofErr w:type="spellEnd"/>
            <w:r w:rsidRPr="005A611A">
              <w:rPr>
                <w:rFonts w:cs="Times New Roman"/>
                <w:sz w:val="18"/>
              </w:rPr>
              <w:t xml:space="preserve"> 7/76 </w:t>
            </w:r>
            <w:r w:rsidRPr="005A611A">
              <w:rPr>
                <w:rFonts w:cs="Times New Roman"/>
                <w:sz w:val="18"/>
              </w:rPr>
              <w:t>章，</w:t>
            </w:r>
            <w:r w:rsidRPr="005A611A">
              <w:rPr>
                <w:rFonts w:cs="Times New Roman"/>
                <w:sz w:val="18"/>
              </w:rPr>
              <w:t xml:space="preserve">520 </w:t>
            </w:r>
            <w:r w:rsidRPr="005A611A">
              <w:rPr>
                <w:rFonts w:cs="Times New Roman"/>
                <w:sz w:val="18"/>
              </w:rPr>
              <w:t>字</w:t>
            </w:r>
          </w:p>
        </w:tc>
      </w:tr>
      <w:tr w:rsidR="00641D6C" w:rsidRPr="005A611A">
        <w:trPr>
          <w:jc w:val="center"/>
        </w:trPr>
        <w:tc>
          <w:tcPr>
            <w:tcW w:w="216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《</w:t>
            </w:r>
            <w:proofErr w:type="spellStart"/>
            <w:r w:rsidRPr="005A611A">
              <w:rPr>
                <w:rFonts w:cs="Times New Roman"/>
                <w:sz w:val="18"/>
              </w:rPr>
              <w:t>家語</w:t>
            </w:r>
            <w:r w:rsidRPr="005A611A">
              <w:rPr>
                <w:rFonts w:cs="Times New Roman"/>
                <w:sz w:val="18"/>
              </w:rPr>
              <w:t>·</w:t>
            </w:r>
            <w:r w:rsidRPr="005A611A">
              <w:rPr>
                <w:rFonts w:cs="Times New Roman"/>
                <w:sz w:val="18"/>
              </w:rPr>
              <w:t>本姓解</w:t>
            </w:r>
            <w:proofErr w:type="spellEnd"/>
            <w:r w:rsidRPr="005A611A">
              <w:rPr>
                <w:rFonts w:cs="Times New Roman"/>
                <w:sz w:val="18"/>
              </w:rPr>
              <w:t>》</w:t>
            </w:r>
          </w:p>
        </w:tc>
        <w:tc>
          <w:tcPr>
            <w:tcW w:w="216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821</w:t>
            </w:r>
          </w:p>
        </w:tc>
        <w:tc>
          <w:tcPr>
            <w:tcW w:w="216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3.0%</w:t>
            </w:r>
          </w:p>
        </w:tc>
        <w:tc>
          <w:tcPr>
            <w:tcW w:w="216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保留原文</w:t>
            </w:r>
            <w:proofErr w:type="spellEnd"/>
          </w:p>
        </w:tc>
      </w:tr>
      <w:tr w:rsidR="00641D6C" w:rsidRPr="005A611A">
        <w:trPr>
          <w:jc w:val="center"/>
        </w:trPr>
        <w:tc>
          <w:tcPr>
            <w:tcW w:w="216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 xml:space="preserve">20 </w:t>
            </w:r>
            <w:proofErr w:type="spellStart"/>
            <w:r w:rsidRPr="005A611A">
              <w:rPr>
                <w:rFonts w:cs="Times New Roman"/>
                <w:sz w:val="18"/>
              </w:rPr>
              <w:t>篇論語</w:t>
            </w:r>
            <w:proofErr w:type="spellEnd"/>
          </w:p>
        </w:tc>
        <w:tc>
          <w:tcPr>
            <w:tcW w:w="216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17,131</w:t>
            </w:r>
          </w:p>
        </w:tc>
        <w:tc>
          <w:tcPr>
            <w:tcW w:w="216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62.4%</w:t>
            </w:r>
          </w:p>
        </w:tc>
        <w:tc>
          <w:tcPr>
            <w:tcW w:w="216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保留原文</w:t>
            </w:r>
            <w:proofErr w:type="spellEnd"/>
          </w:p>
        </w:tc>
      </w:tr>
      <w:tr w:rsidR="00641D6C" w:rsidRPr="005A611A">
        <w:trPr>
          <w:jc w:val="center"/>
        </w:trPr>
        <w:tc>
          <w:tcPr>
            <w:tcW w:w="216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 xml:space="preserve">2 </w:t>
            </w:r>
            <w:proofErr w:type="spellStart"/>
            <w:r w:rsidRPr="005A611A">
              <w:rPr>
                <w:rFonts w:cs="Times New Roman"/>
                <w:sz w:val="18"/>
              </w:rPr>
              <w:t>篇衣鏡</w:t>
            </w:r>
            <w:proofErr w:type="spellEnd"/>
          </w:p>
        </w:tc>
        <w:tc>
          <w:tcPr>
            <w:tcW w:w="216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1,264</w:t>
            </w:r>
          </w:p>
        </w:tc>
        <w:tc>
          <w:tcPr>
            <w:tcW w:w="216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4.6%</w:t>
            </w:r>
          </w:p>
        </w:tc>
        <w:tc>
          <w:tcPr>
            <w:tcW w:w="216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保留原文</w:t>
            </w:r>
            <w:proofErr w:type="spellEnd"/>
          </w:p>
        </w:tc>
      </w:tr>
    </w:tbl>
    <w:p w:rsidR="00641D6C" w:rsidRPr="005A611A" w:rsidRDefault="00641D6C" w:rsidP="005A611A">
      <w:pPr>
        <w:rPr>
          <w:rFonts w:cs="Times New Roman"/>
        </w:rPr>
      </w:pPr>
    </w:p>
    <w:p w:rsidR="00641D6C" w:rsidRPr="005A611A" w:rsidRDefault="00000000" w:rsidP="005A611A">
      <w:pPr>
        <w:ind w:firstLine="420"/>
        <w:jc w:val="both"/>
        <w:rPr>
          <w:rFonts w:cs="Times New Roman"/>
        </w:rPr>
      </w:pPr>
      <w:r w:rsidRPr="005A611A">
        <w:rPr>
          <w:rFonts w:cs="Times New Roman"/>
        </w:rPr>
        <w:t>《</w:t>
      </w:r>
      <w:proofErr w:type="spellStart"/>
      <w:r w:rsidRPr="005A611A">
        <w:rPr>
          <w:rFonts w:cs="Times New Roman"/>
        </w:rPr>
        <w:t>孔子世家</w:t>
      </w:r>
      <w:proofErr w:type="spellEnd"/>
      <w:r w:rsidRPr="005A611A">
        <w:rPr>
          <w:rFonts w:cs="Times New Roman"/>
        </w:rPr>
        <w:t>》（</w:t>
      </w:r>
      <w:r w:rsidRPr="005A611A">
        <w:rPr>
          <w:rFonts w:cs="Times New Roman"/>
        </w:rPr>
        <w:t xml:space="preserve">7,374 </w:t>
      </w:r>
      <w:proofErr w:type="spellStart"/>
      <w:r w:rsidRPr="005A611A">
        <w:rPr>
          <w:rFonts w:cs="Times New Roman"/>
        </w:rPr>
        <w:t>漢字）是《論語</w:t>
      </w:r>
      <w:r w:rsidRPr="005A611A">
        <w:rPr>
          <w:rFonts w:cs="Times New Roman"/>
        </w:rPr>
        <w:t>·</w:t>
      </w:r>
      <w:r w:rsidRPr="005A611A">
        <w:rPr>
          <w:rFonts w:cs="Times New Roman"/>
        </w:rPr>
        <w:t>堯曰</w:t>
      </w:r>
      <w:proofErr w:type="spellEnd"/>
      <w:r w:rsidRPr="005A611A">
        <w:rPr>
          <w:rFonts w:cs="Times New Roman"/>
        </w:rPr>
        <w:t>》（</w:t>
      </w:r>
      <w:r w:rsidRPr="005A611A">
        <w:rPr>
          <w:rFonts w:cs="Times New Roman"/>
        </w:rPr>
        <w:t xml:space="preserve">370 </w:t>
      </w:r>
      <w:proofErr w:type="spellStart"/>
      <w:r w:rsidRPr="005A611A">
        <w:rPr>
          <w:rFonts w:cs="Times New Roman"/>
        </w:rPr>
        <w:t>漢字）的</w:t>
      </w:r>
      <w:proofErr w:type="spellEnd"/>
      <w:r w:rsidRPr="005A611A">
        <w:rPr>
          <w:rFonts w:cs="Times New Roman"/>
        </w:rPr>
        <w:t xml:space="preserve"> 19.93 </w:t>
      </w:r>
      <w:proofErr w:type="spellStart"/>
      <w:r w:rsidRPr="005A611A">
        <w:rPr>
          <w:rFonts w:cs="Times New Roman"/>
        </w:rPr>
        <w:t>倍。這一巨大的長度差異直接影響</w:t>
      </w:r>
      <w:proofErr w:type="spellEnd"/>
      <w:r w:rsidRPr="005A611A">
        <w:rPr>
          <w:rFonts w:cs="Times New Roman"/>
        </w:rPr>
        <w:t xml:space="preserve"> TF-Cos </w:t>
      </w:r>
      <w:r w:rsidRPr="005A611A">
        <w:rPr>
          <w:rFonts w:cs="Times New Roman"/>
        </w:rPr>
        <w:t>和</w:t>
      </w:r>
      <w:r w:rsidRPr="005A611A">
        <w:rPr>
          <w:rFonts w:cs="Times New Roman"/>
        </w:rPr>
        <w:t xml:space="preserve"> Jaccard </w:t>
      </w:r>
      <w:proofErr w:type="spellStart"/>
      <w:r w:rsidRPr="005A611A">
        <w:rPr>
          <w:rFonts w:cs="Times New Roman"/>
        </w:rPr>
        <w:t>的公平性</w:t>
      </w:r>
      <w:proofErr w:type="spellEnd"/>
      <w:r w:rsidRPr="005A611A">
        <w:rPr>
          <w:rFonts w:cs="Times New Roman"/>
        </w:rPr>
        <w:t>：</w:t>
      </w:r>
    </w:p>
    <w:p w:rsidR="00641D6C" w:rsidRPr="005A611A" w:rsidRDefault="00000000" w:rsidP="005A611A">
      <w:pPr>
        <w:pStyle w:val="a0"/>
        <w:ind w:firstLine="420"/>
        <w:jc w:val="both"/>
        <w:rPr>
          <w:rFonts w:cs="Times New Roman"/>
        </w:rPr>
      </w:pPr>
      <w:r w:rsidRPr="005A611A">
        <w:rPr>
          <w:rFonts w:cs="Times New Roman"/>
        </w:rPr>
        <w:t xml:space="preserve">TF-Cos </w:t>
      </w:r>
      <w:proofErr w:type="spellStart"/>
      <w:r w:rsidRPr="005A611A">
        <w:rPr>
          <w:rFonts w:cs="Times New Roman"/>
        </w:rPr>
        <w:t>偏高風險：長文本包含更多「子曰</w:t>
      </w:r>
      <w:proofErr w:type="spellEnd"/>
      <w:r w:rsidRPr="005A611A">
        <w:rPr>
          <w:rFonts w:cs="Times New Roman"/>
        </w:rPr>
        <w:t>」「孔子」等高頻模版，與任何包含這些模版的短文本都會產生虛高的餘弦值。</w:t>
      </w:r>
      <w:r w:rsidRPr="005A611A">
        <w:rPr>
          <w:rFonts w:cs="Times New Roman"/>
        </w:rPr>
        <w:t xml:space="preserve">26 </w:t>
      </w:r>
      <w:proofErr w:type="spellStart"/>
      <w:r w:rsidRPr="005A611A">
        <w:rPr>
          <w:rFonts w:cs="Times New Roman"/>
        </w:rPr>
        <w:t>篇版中《孔子世家</w:t>
      </w:r>
      <w:proofErr w:type="spellEnd"/>
      <w:r w:rsidRPr="005A611A">
        <w:rPr>
          <w:rFonts w:cs="Times New Roman"/>
        </w:rPr>
        <w:t>》</w:t>
      </w:r>
      <w:r w:rsidRPr="005A611A">
        <w:rPr>
          <w:rFonts w:cs="Times New Roman"/>
        </w:rPr>
        <w:t xml:space="preserve">× </w:t>
      </w:r>
      <w:r w:rsidRPr="005A611A">
        <w:rPr>
          <w:rFonts w:cs="Times New Roman"/>
        </w:rPr>
        <w:t>《</w:t>
      </w:r>
      <w:proofErr w:type="spellStart"/>
      <w:r w:rsidRPr="005A611A">
        <w:rPr>
          <w:rFonts w:cs="Times New Roman"/>
        </w:rPr>
        <w:t>季氏》排</w:t>
      </w:r>
      <w:proofErr w:type="spellEnd"/>
      <w:r w:rsidRPr="005A611A">
        <w:rPr>
          <w:rFonts w:cs="Times New Roman"/>
        </w:rPr>
        <w:t xml:space="preserve"> Rank 7</w:t>
      </w:r>
      <w:r w:rsidRPr="005A611A">
        <w:rPr>
          <w:rFonts w:cs="Times New Roman"/>
        </w:rPr>
        <w:t>（</w:t>
      </w:r>
      <w:r w:rsidRPr="005A611A">
        <w:rPr>
          <w:rFonts w:cs="Times New Roman"/>
        </w:rPr>
        <w:t>cos_raw=0.183</w:t>
      </w:r>
      <w:r w:rsidRPr="005A611A">
        <w:rPr>
          <w:rFonts w:cs="Times New Roman"/>
        </w:rPr>
        <w:t>），但</w:t>
      </w:r>
      <w:r w:rsidRPr="005A611A">
        <w:rPr>
          <w:rFonts w:cs="Times New Roman"/>
        </w:rPr>
        <w:t xml:space="preserve"> Jaccard </w:t>
      </w:r>
      <w:r w:rsidRPr="005A611A">
        <w:rPr>
          <w:rFonts w:cs="Times New Roman"/>
        </w:rPr>
        <w:t>僅</w:t>
      </w:r>
      <w:r w:rsidRPr="005A611A">
        <w:rPr>
          <w:rFonts w:cs="Times New Roman"/>
        </w:rPr>
        <w:t xml:space="preserve"> 0.005</w:t>
      </w:r>
      <w:r w:rsidRPr="005A611A">
        <w:rPr>
          <w:rFonts w:cs="Times New Roman"/>
        </w:rPr>
        <w:t>，說明實質交集極低</w:t>
      </w:r>
      <w:r w:rsidRPr="005A611A">
        <w:rPr>
          <w:rFonts w:cs="Times New Roman"/>
        </w:rPr>
        <w:t>——</w:t>
      </w:r>
      <w:proofErr w:type="spellStart"/>
      <w:r w:rsidRPr="005A611A">
        <w:rPr>
          <w:rFonts w:cs="Times New Roman"/>
        </w:rPr>
        <w:t>相似性幾乎全由模版共現貢獻</w:t>
      </w:r>
      <w:proofErr w:type="spellEnd"/>
      <w:r w:rsidRPr="005A611A">
        <w:rPr>
          <w:rFonts w:cs="Times New Roman"/>
        </w:rPr>
        <w:t>。</w:t>
      </w:r>
    </w:p>
    <w:p w:rsidR="00641D6C" w:rsidRPr="005A611A" w:rsidRDefault="00000000" w:rsidP="005A611A">
      <w:pPr>
        <w:pStyle w:val="a0"/>
        <w:ind w:firstLine="420"/>
        <w:jc w:val="both"/>
        <w:rPr>
          <w:rFonts w:cs="Times New Roman"/>
        </w:rPr>
      </w:pPr>
      <w:r w:rsidRPr="005A611A">
        <w:rPr>
          <w:rFonts w:cs="Times New Roman"/>
        </w:rPr>
        <w:t xml:space="preserve">Jaccard </w:t>
      </w:r>
      <w:r w:rsidRPr="005A611A">
        <w:rPr>
          <w:rFonts w:cs="Times New Roman"/>
        </w:rPr>
        <w:t>稀釋效應：長文本的字符集合很大，與短文本的交集被巨大的並集稀釋。</w:t>
      </w:r>
      <w:r w:rsidRPr="005A611A">
        <w:rPr>
          <w:rFonts w:cs="Times New Roman"/>
        </w:rPr>
        <w:t xml:space="preserve">26 </w:t>
      </w:r>
      <w:proofErr w:type="spellStart"/>
      <w:r w:rsidRPr="005A611A">
        <w:rPr>
          <w:rFonts w:cs="Times New Roman"/>
        </w:rPr>
        <w:t>篇版中《孔子世家</w:t>
      </w:r>
      <w:proofErr w:type="spellEnd"/>
      <w:r w:rsidRPr="005A611A">
        <w:rPr>
          <w:rFonts w:cs="Times New Roman"/>
        </w:rPr>
        <w:t>》</w:t>
      </w:r>
      <w:r w:rsidRPr="005A611A">
        <w:rPr>
          <w:rFonts w:cs="Times New Roman"/>
        </w:rPr>
        <w:t xml:space="preserve">× </w:t>
      </w:r>
      <w:r w:rsidRPr="005A611A">
        <w:rPr>
          <w:rFonts w:cs="Times New Roman"/>
        </w:rPr>
        <w:t>《</w:t>
      </w:r>
      <w:proofErr w:type="spellStart"/>
      <w:r w:rsidRPr="005A611A">
        <w:rPr>
          <w:rFonts w:cs="Times New Roman"/>
        </w:rPr>
        <w:t>弟子列傳》</w:t>
      </w:r>
      <w:r w:rsidRPr="005A611A">
        <w:rPr>
          <w:rFonts w:cs="Times New Roman"/>
        </w:rPr>
        <w:t>Jaccard</w:t>
      </w:r>
      <w:proofErr w:type="spellEnd"/>
      <w:r w:rsidRPr="005A611A">
        <w:rPr>
          <w:rFonts w:cs="Times New Roman"/>
        </w:rPr>
        <w:t xml:space="preserve"> </w:t>
      </w:r>
      <w:r w:rsidRPr="005A611A">
        <w:rPr>
          <w:rFonts w:cs="Times New Roman"/>
        </w:rPr>
        <w:t>僅</w:t>
      </w:r>
      <w:r w:rsidRPr="005A611A">
        <w:rPr>
          <w:rFonts w:cs="Times New Roman"/>
        </w:rPr>
        <w:t xml:space="preserve"> 0.013</w:t>
      </w:r>
      <w:r w:rsidRPr="005A611A">
        <w:rPr>
          <w:rFonts w:cs="Times New Roman"/>
        </w:rPr>
        <w:t>，遠低於真實互文程度。</w:t>
      </w:r>
    </w:p>
    <w:p w:rsidR="00641D6C" w:rsidRPr="005A611A" w:rsidRDefault="00641D6C" w:rsidP="005A611A">
      <w:pPr>
        <w:rPr>
          <w:rFonts w:cs="Times New Roman"/>
        </w:rPr>
      </w:pPr>
    </w:p>
    <w:p w:rsidR="00641D6C" w:rsidRPr="005A611A" w:rsidRDefault="00000000" w:rsidP="005A611A">
      <w:pPr>
        <w:pStyle w:val="1"/>
        <w:keepNext w:val="0"/>
        <w:keepLines w:val="0"/>
        <w:rPr>
          <w:rFonts w:ascii="Times New Roman" w:eastAsia="宋体" w:hAnsi="Times New Roman" w:cs="Times New Roman"/>
        </w:rPr>
      </w:pPr>
      <w:proofErr w:type="spellStart"/>
      <w:r w:rsidRPr="005A611A">
        <w:rPr>
          <w:rFonts w:ascii="Times New Roman" w:eastAsia="宋体" w:hAnsi="Times New Roman" w:cs="Times New Roman"/>
        </w:rPr>
        <w:t>四、為什麼選擇手動切分</w:t>
      </w:r>
      <w:proofErr w:type="spellEnd"/>
    </w:p>
    <w:p w:rsidR="00641D6C" w:rsidRPr="005A611A" w:rsidRDefault="00000000" w:rsidP="00CC4977">
      <w:pPr>
        <w:pStyle w:val="21"/>
        <w:keepNext w:val="0"/>
        <w:keepLines w:val="0"/>
        <w:numPr>
          <w:ilvl w:val="1"/>
          <w:numId w:val="8"/>
        </w:numPr>
        <w:rPr>
          <w:rFonts w:ascii="Times New Roman" w:eastAsia="宋体" w:hAnsi="Times New Roman" w:cs="Times New Roman"/>
        </w:rPr>
      </w:pPr>
      <w:proofErr w:type="spellStart"/>
      <w:r w:rsidRPr="005A611A">
        <w:rPr>
          <w:rFonts w:ascii="Times New Roman" w:eastAsia="宋体" w:hAnsi="Times New Roman" w:cs="Times New Roman"/>
        </w:rPr>
        <w:t>為什麼不自動切分</w:t>
      </w:r>
      <w:proofErr w:type="spellEnd"/>
    </w:p>
    <w:p w:rsidR="00CC4977" w:rsidRDefault="00000000" w:rsidP="00CC4977">
      <w:pPr>
        <w:ind w:firstLine="420"/>
        <w:jc w:val="both"/>
        <w:rPr>
          <w:rFonts w:cs="Times New Roman"/>
          <w:lang w:eastAsia="zh-CN"/>
        </w:rPr>
      </w:pPr>
      <w:proofErr w:type="spellStart"/>
      <w:r w:rsidRPr="005A611A">
        <w:rPr>
          <w:rFonts w:cs="Times New Roman"/>
        </w:rPr>
        <w:t>自動切分（如按</w:t>
      </w:r>
      <w:proofErr w:type="spellEnd"/>
      <w:r w:rsidRPr="005A611A">
        <w:rPr>
          <w:rFonts w:cs="Times New Roman"/>
        </w:rPr>
        <w:t xml:space="preserve"> 512 token </w:t>
      </w:r>
      <w:proofErr w:type="spellStart"/>
      <w:r w:rsidRPr="005A611A">
        <w:rPr>
          <w:rFonts w:cs="Times New Roman"/>
        </w:rPr>
        <w:t>等長截斷）是大規模語料的通行做法，但在本實驗的小樣本場景中存在不可接受的缺陷</w:t>
      </w:r>
      <w:proofErr w:type="spellEnd"/>
      <w:r w:rsidRPr="005A611A">
        <w:rPr>
          <w:rFonts w:cs="Times New Roman"/>
        </w:rPr>
        <w:t>：</w:t>
      </w:r>
    </w:p>
    <w:p w:rsidR="00CC4977" w:rsidRDefault="00000000" w:rsidP="00CC4977">
      <w:pPr>
        <w:ind w:firstLine="420"/>
        <w:jc w:val="both"/>
        <w:rPr>
          <w:rFonts w:cs="Times New Roman"/>
          <w:lang w:eastAsia="zh-CN"/>
        </w:rPr>
      </w:pPr>
      <w:proofErr w:type="spellStart"/>
      <w:r w:rsidRPr="005A611A">
        <w:rPr>
          <w:rFonts w:cs="Times New Roman"/>
        </w:rPr>
        <w:t>隔斷語義單元</w:t>
      </w:r>
      <w:proofErr w:type="spellEnd"/>
      <w:r w:rsidRPr="005A611A">
        <w:rPr>
          <w:rFonts w:cs="Times New Roman"/>
        </w:rPr>
        <w:t>：《</w:t>
      </w:r>
      <w:proofErr w:type="spellStart"/>
      <w:r w:rsidRPr="005A611A">
        <w:rPr>
          <w:rFonts w:cs="Times New Roman"/>
        </w:rPr>
        <w:t>孔子世家》是一部完整的傳記敘事，按</w:t>
      </w:r>
      <w:proofErr w:type="spellEnd"/>
      <w:r w:rsidRPr="005A611A">
        <w:rPr>
          <w:rFonts w:cs="Times New Roman"/>
        </w:rPr>
        <w:t xml:space="preserve"> 512 </w:t>
      </w:r>
      <w:proofErr w:type="spellStart"/>
      <w:r w:rsidRPr="005A611A">
        <w:rPr>
          <w:rFonts w:cs="Times New Roman"/>
        </w:rPr>
        <w:t>token</w:t>
      </w:r>
      <w:r w:rsidRPr="005A611A">
        <w:rPr>
          <w:rFonts w:cs="Times New Roman"/>
        </w:rPr>
        <w:t>（約</w:t>
      </w:r>
      <w:proofErr w:type="spellEnd"/>
      <w:r w:rsidRPr="005A611A">
        <w:rPr>
          <w:rFonts w:cs="Times New Roman"/>
        </w:rPr>
        <w:t xml:space="preserve"> 770 </w:t>
      </w:r>
      <w:r w:rsidRPr="005A611A">
        <w:rPr>
          <w:rFonts w:cs="Times New Roman"/>
        </w:rPr>
        <w:t>字）機械截</w:t>
      </w:r>
      <w:r w:rsidRPr="005A611A">
        <w:rPr>
          <w:rFonts w:cs="Times New Roman"/>
        </w:rPr>
        <w:lastRenderedPageBreak/>
        <w:t>斷，會在敘事的任意位置斷開</w:t>
      </w:r>
      <w:r w:rsidRPr="005A611A">
        <w:rPr>
          <w:rFonts w:cs="Times New Roman"/>
        </w:rPr>
        <w:t>——</w:t>
      </w:r>
      <w:r w:rsidRPr="005A611A">
        <w:rPr>
          <w:rFonts w:cs="Times New Roman"/>
        </w:rPr>
        <w:t>一段對話可能被切為兩半，一個事件的因果鏈被強行打斷。古漢語的語義邊界與字數無關（一個「曰」字開啟的對話可能跨越</w:t>
      </w:r>
      <w:r w:rsidRPr="005A611A">
        <w:rPr>
          <w:rFonts w:cs="Times New Roman"/>
        </w:rPr>
        <w:t xml:space="preserve"> 200 </w:t>
      </w:r>
      <w:r w:rsidRPr="005A611A">
        <w:rPr>
          <w:rFonts w:cs="Times New Roman"/>
        </w:rPr>
        <w:t>字），</w:t>
      </w:r>
      <w:proofErr w:type="spellStart"/>
      <w:r w:rsidRPr="005A611A">
        <w:rPr>
          <w:rFonts w:cs="Times New Roman"/>
        </w:rPr>
        <w:t>機械截斷無法尊重這些邊界</w:t>
      </w:r>
      <w:proofErr w:type="spellEnd"/>
      <w:r w:rsidRPr="005A611A">
        <w:rPr>
          <w:rFonts w:cs="Times New Roman"/>
        </w:rPr>
        <w:t>。</w:t>
      </w:r>
    </w:p>
    <w:p w:rsidR="00CC4977" w:rsidRDefault="00000000" w:rsidP="00CC4977">
      <w:pPr>
        <w:ind w:firstLine="420"/>
        <w:jc w:val="both"/>
        <w:rPr>
          <w:rFonts w:cs="Times New Roman"/>
          <w:lang w:eastAsia="zh-CN"/>
        </w:rPr>
      </w:pPr>
      <w:proofErr w:type="spellStart"/>
      <w:r w:rsidRPr="005A611A">
        <w:rPr>
          <w:rFonts w:cs="Times New Roman"/>
        </w:rPr>
        <w:t>受參數敏感：自動切分的結果取決於</w:t>
      </w:r>
      <w:proofErr w:type="spellEnd"/>
      <w:r w:rsidRPr="005A611A">
        <w:rPr>
          <w:rFonts w:cs="Times New Roman"/>
        </w:rPr>
        <w:t xml:space="preserve"> </w:t>
      </w:r>
      <w:proofErr w:type="spellStart"/>
      <w:r w:rsidRPr="005A611A">
        <w:rPr>
          <w:rFonts w:cs="Times New Roman"/>
        </w:rPr>
        <w:t>chunk_size</w:t>
      </w:r>
      <w:proofErr w:type="spellEnd"/>
      <w:r w:rsidRPr="005A611A">
        <w:rPr>
          <w:rFonts w:cs="Times New Roman"/>
        </w:rPr>
        <w:t xml:space="preserve"> </w:t>
      </w:r>
      <w:r w:rsidRPr="005A611A">
        <w:rPr>
          <w:rFonts w:cs="Times New Roman"/>
        </w:rPr>
        <w:t>和</w:t>
      </w:r>
      <w:r w:rsidRPr="005A611A">
        <w:rPr>
          <w:rFonts w:cs="Times New Roman"/>
        </w:rPr>
        <w:t xml:space="preserve"> stride </w:t>
      </w:r>
      <w:proofErr w:type="spellStart"/>
      <w:r w:rsidRPr="005A611A">
        <w:rPr>
          <w:rFonts w:cs="Times New Roman"/>
        </w:rPr>
        <w:t>兩個參數。同一文本在</w:t>
      </w:r>
      <w:proofErr w:type="spellEnd"/>
      <w:r w:rsidRPr="005A611A">
        <w:rPr>
          <w:rFonts w:cs="Times New Roman"/>
        </w:rPr>
        <w:t xml:space="preserve"> chunk=500/stride=400 </w:t>
      </w:r>
      <w:r w:rsidRPr="005A611A">
        <w:rPr>
          <w:rFonts w:cs="Times New Roman"/>
        </w:rPr>
        <w:t>和</w:t>
      </w:r>
      <w:r w:rsidRPr="005A611A">
        <w:rPr>
          <w:rFonts w:cs="Times New Roman"/>
        </w:rPr>
        <w:t xml:space="preserve"> chunk=800/stride=600 </w:t>
      </w:r>
      <w:proofErr w:type="spellStart"/>
      <w:r w:rsidRPr="005A611A">
        <w:rPr>
          <w:rFonts w:cs="Times New Roman"/>
        </w:rPr>
        <w:t>下切出的段落完全不同，導致相似度排名不穩定。研究者必須額外論證參數選擇的合理性</w:t>
      </w:r>
      <w:proofErr w:type="spellEnd"/>
      <w:r w:rsidRPr="005A611A">
        <w:rPr>
          <w:rFonts w:cs="Times New Roman"/>
        </w:rPr>
        <w:t>——</w:t>
      </w:r>
      <w:proofErr w:type="spellStart"/>
      <w:r w:rsidRPr="005A611A">
        <w:rPr>
          <w:rFonts w:cs="Times New Roman"/>
        </w:rPr>
        <w:t>而這在小樣本場景中難以通過統計手段驗證</w:t>
      </w:r>
      <w:proofErr w:type="spellEnd"/>
      <w:r w:rsidRPr="005A611A">
        <w:rPr>
          <w:rFonts w:cs="Times New Roman"/>
        </w:rPr>
        <w:t>。</w:t>
      </w:r>
    </w:p>
    <w:p w:rsidR="00641D6C" w:rsidRPr="005A611A" w:rsidRDefault="00000000" w:rsidP="00CC4977">
      <w:pPr>
        <w:ind w:firstLine="420"/>
        <w:jc w:val="both"/>
        <w:rPr>
          <w:rFonts w:cs="Times New Roman"/>
        </w:rPr>
      </w:pPr>
      <w:proofErr w:type="spellStart"/>
      <w:r w:rsidRPr="005A611A">
        <w:rPr>
          <w:rFonts w:cs="Times New Roman"/>
        </w:rPr>
        <w:t>小樣本可承受手動成本：僅需切分</w:t>
      </w:r>
      <w:proofErr w:type="spellEnd"/>
      <w:r w:rsidRPr="005A611A">
        <w:rPr>
          <w:rFonts w:cs="Times New Roman"/>
        </w:rPr>
        <w:t xml:space="preserve"> 1 </w:t>
      </w:r>
      <w:proofErr w:type="spellStart"/>
      <w:r w:rsidRPr="005A611A">
        <w:rPr>
          <w:rFonts w:cs="Times New Roman"/>
        </w:rPr>
        <w:t>部長文本</w:t>
      </w:r>
      <w:proofErr w:type="spellEnd"/>
      <w:r w:rsidRPr="005A611A">
        <w:rPr>
          <w:rFonts w:cs="Times New Roman"/>
        </w:rPr>
        <w:t>（《孔子世家》</w:t>
      </w:r>
      <w:r w:rsidRPr="005A611A">
        <w:rPr>
          <w:rFonts w:cs="Times New Roman"/>
        </w:rPr>
        <w:t xml:space="preserve">85 </w:t>
      </w:r>
      <w:proofErr w:type="spellStart"/>
      <w:r w:rsidRPr="005A611A">
        <w:rPr>
          <w:rFonts w:cs="Times New Roman"/>
        </w:rPr>
        <w:t>章）和節選</w:t>
      </w:r>
      <w:proofErr w:type="spellEnd"/>
      <w:r w:rsidRPr="005A611A">
        <w:rPr>
          <w:rFonts w:cs="Times New Roman"/>
        </w:rPr>
        <w:t xml:space="preserve"> 2 </w:t>
      </w:r>
      <w:proofErr w:type="spellStart"/>
      <w:r w:rsidRPr="005A611A">
        <w:rPr>
          <w:rFonts w:cs="Times New Roman"/>
        </w:rPr>
        <w:t>部弟子文獻的對應段落。總工作量約</w:t>
      </w:r>
      <w:proofErr w:type="spellEnd"/>
      <w:r w:rsidRPr="005A611A">
        <w:rPr>
          <w:rFonts w:cs="Times New Roman"/>
        </w:rPr>
        <w:t xml:space="preserve"> 2 </w:t>
      </w:r>
      <w:proofErr w:type="spellStart"/>
      <w:r w:rsidRPr="005A611A">
        <w:rPr>
          <w:rFonts w:cs="Times New Roman"/>
        </w:rPr>
        <w:t>小時，遠低於論證自動參數合理性的時間成本</w:t>
      </w:r>
      <w:proofErr w:type="spellEnd"/>
      <w:r w:rsidRPr="005A611A">
        <w:rPr>
          <w:rFonts w:cs="Times New Roman"/>
        </w:rPr>
        <w:t>。</w:t>
      </w:r>
    </w:p>
    <w:p w:rsidR="00641D6C" w:rsidRPr="005A611A" w:rsidRDefault="00000000" w:rsidP="00CC4977">
      <w:pPr>
        <w:pStyle w:val="21"/>
        <w:keepNext w:val="0"/>
        <w:keepLines w:val="0"/>
        <w:numPr>
          <w:ilvl w:val="1"/>
          <w:numId w:val="7"/>
        </w:numPr>
        <w:rPr>
          <w:rFonts w:ascii="Times New Roman" w:eastAsia="宋体" w:hAnsi="Times New Roman" w:cs="Times New Roman"/>
        </w:rPr>
      </w:pPr>
      <w:proofErr w:type="spellStart"/>
      <w:r w:rsidRPr="005A611A">
        <w:rPr>
          <w:rFonts w:ascii="Times New Roman" w:eastAsia="宋体" w:hAnsi="Times New Roman" w:cs="Times New Roman"/>
        </w:rPr>
        <w:t>手動切分的原則</w:t>
      </w:r>
      <w:proofErr w:type="spellEnd"/>
    </w:p>
    <w:p w:rsidR="00CC4977" w:rsidRDefault="00000000" w:rsidP="00CC4977">
      <w:pPr>
        <w:ind w:firstLine="420"/>
        <w:jc w:val="both"/>
        <w:rPr>
          <w:rFonts w:cs="Times New Roman"/>
          <w:lang w:eastAsia="zh-CN"/>
        </w:rPr>
      </w:pPr>
      <w:r w:rsidRPr="005A611A">
        <w:rPr>
          <w:rFonts w:cs="Times New Roman"/>
        </w:rPr>
        <w:t>《</w:t>
      </w:r>
      <w:proofErr w:type="spellStart"/>
      <w:r w:rsidRPr="005A611A">
        <w:rPr>
          <w:rFonts w:cs="Times New Roman"/>
        </w:rPr>
        <w:t>孔子世家》的</w:t>
      </w:r>
      <w:proofErr w:type="spellEnd"/>
      <w:r w:rsidRPr="005A611A">
        <w:rPr>
          <w:rFonts w:cs="Times New Roman"/>
        </w:rPr>
        <w:t xml:space="preserve"> 7 </w:t>
      </w:r>
      <w:proofErr w:type="spellStart"/>
      <w:r w:rsidRPr="005A611A">
        <w:rPr>
          <w:rFonts w:cs="Times New Roman"/>
        </w:rPr>
        <w:t>段切分遵循以下原則</w:t>
      </w:r>
      <w:proofErr w:type="spellEnd"/>
      <w:r w:rsidRPr="005A611A">
        <w:rPr>
          <w:rFonts w:cs="Times New Roman"/>
        </w:rPr>
        <w:t>：</w:t>
      </w:r>
    </w:p>
    <w:p w:rsidR="00CC4977" w:rsidRDefault="00000000" w:rsidP="00CC4977">
      <w:pPr>
        <w:ind w:firstLine="420"/>
        <w:jc w:val="both"/>
        <w:rPr>
          <w:rFonts w:cs="Times New Roman"/>
          <w:lang w:eastAsia="zh-CN"/>
        </w:rPr>
      </w:pPr>
      <w:r w:rsidRPr="005A611A">
        <w:rPr>
          <w:rFonts w:cs="Times New Roman"/>
        </w:rPr>
        <w:t>以敘事階段為邊界：甲（</w:t>
      </w:r>
      <w:r w:rsidRPr="005A611A">
        <w:rPr>
          <w:rFonts w:cs="Times New Roman"/>
        </w:rPr>
        <w:t>47.1–10</w:t>
      </w:r>
      <w:r w:rsidRPr="005A611A">
        <w:rPr>
          <w:rFonts w:cs="Times New Roman"/>
        </w:rPr>
        <w:t>，少年至適齊）</w:t>
      </w:r>
      <w:r w:rsidRPr="005A611A">
        <w:rPr>
          <w:rFonts w:cs="Times New Roman"/>
        </w:rPr>
        <w:t xml:space="preserve">→ </w:t>
      </w:r>
      <w:r w:rsidRPr="005A611A">
        <w:rPr>
          <w:rFonts w:cs="Times New Roman"/>
        </w:rPr>
        <w:t>乙（</w:t>
      </w:r>
      <w:r w:rsidRPr="005A611A">
        <w:rPr>
          <w:rFonts w:cs="Times New Roman"/>
        </w:rPr>
        <w:t>47.11–19</w:t>
      </w:r>
      <w:r w:rsidRPr="005A611A">
        <w:rPr>
          <w:rFonts w:cs="Times New Roman"/>
        </w:rPr>
        <w:t>，從政）</w:t>
      </w:r>
      <w:r w:rsidRPr="005A611A">
        <w:rPr>
          <w:rFonts w:cs="Times New Roman"/>
        </w:rPr>
        <w:t xml:space="preserve">→ </w:t>
      </w:r>
      <w:r w:rsidRPr="005A611A">
        <w:rPr>
          <w:rFonts w:cs="Times New Roman"/>
        </w:rPr>
        <w:t>丙（</w:t>
      </w:r>
      <w:r w:rsidRPr="005A611A">
        <w:rPr>
          <w:rFonts w:cs="Times New Roman"/>
        </w:rPr>
        <w:t>47.20–28</w:t>
      </w:r>
      <w:r w:rsidRPr="005A611A">
        <w:rPr>
          <w:rFonts w:cs="Times New Roman"/>
        </w:rPr>
        <w:t>，出走至陳蔡）</w:t>
      </w:r>
      <w:r w:rsidRPr="005A611A">
        <w:rPr>
          <w:rFonts w:cs="Times New Roman"/>
        </w:rPr>
        <w:t xml:space="preserve">→ </w:t>
      </w:r>
      <w:r w:rsidRPr="005A611A">
        <w:rPr>
          <w:rFonts w:cs="Times New Roman"/>
        </w:rPr>
        <w:t>丁（</w:t>
      </w:r>
      <w:r w:rsidRPr="005A611A">
        <w:rPr>
          <w:rFonts w:cs="Times New Roman"/>
        </w:rPr>
        <w:t>47.29–39</w:t>
      </w:r>
      <w:r w:rsidRPr="005A611A">
        <w:rPr>
          <w:rFonts w:cs="Times New Roman"/>
        </w:rPr>
        <w:t>，困陳蔡至返衛）</w:t>
      </w:r>
      <w:r w:rsidRPr="005A611A">
        <w:rPr>
          <w:rFonts w:cs="Times New Roman"/>
        </w:rPr>
        <w:t xml:space="preserve">→ </w:t>
      </w:r>
      <w:r w:rsidRPr="005A611A">
        <w:rPr>
          <w:rFonts w:cs="Times New Roman"/>
        </w:rPr>
        <w:t>戊（</w:t>
      </w:r>
      <w:r w:rsidRPr="005A611A">
        <w:rPr>
          <w:rFonts w:cs="Times New Roman"/>
        </w:rPr>
        <w:t>47.40–51</w:t>
      </w:r>
      <w:r w:rsidRPr="005A611A">
        <w:rPr>
          <w:rFonts w:cs="Times New Roman"/>
        </w:rPr>
        <w:t>，歸魯至弟子散亡）</w:t>
      </w:r>
      <w:r w:rsidRPr="005A611A">
        <w:rPr>
          <w:rFonts w:cs="Times New Roman"/>
        </w:rPr>
        <w:t xml:space="preserve">→ </w:t>
      </w:r>
      <w:r w:rsidRPr="005A611A">
        <w:rPr>
          <w:rFonts w:cs="Times New Roman"/>
        </w:rPr>
        <w:t>己（</w:t>
      </w:r>
      <w:r w:rsidRPr="005A611A">
        <w:rPr>
          <w:rFonts w:cs="Times New Roman"/>
        </w:rPr>
        <w:t>47.52–70</w:t>
      </w:r>
      <w:r w:rsidRPr="005A611A">
        <w:rPr>
          <w:rFonts w:cs="Times New Roman"/>
        </w:rPr>
        <w:t>，晚年至卒）</w:t>
      </w:r>
      <w:r w:rsidRPr="005A611A">
        <w:rPr>
          <w:rFonts w:cs="Times New Roman"/>
        </w:rPr>
        <w:t xml:space="preserve">→ </w:t>
      </w:r>
      <w:r w:rsidRPr="005A611A">
        <w:rPr>
          <w:rFonts w:cs="Times New Roman"/>
        </w:rPr>
        <w:t>庚（</w:t>
      </w:r>
      <w:r w:rsidRPr="005A611A">
        <w:rPr>
          <w:rFonts w:cs="Times New Roman"/>
        </w:rPr>
        <w:t>47.71–85</w:t>
      </w:r>
      <w:r w:rsidRPr="005A611A">
        <w:rPr>
          <w:rFonts w:cs="Times New Roman"/>
        </w:rPr>
        <w:t>，服喪、世系、太史公曰）。</w:t>
      </w:r>
      <w:proofErr w:type="spellStart"/>
      <w:r w:rsidRPr="005A611A">
        <w:rPr>
          <w:rFonts w:cs="Times New Roman"/>
        </w:rPr>
        <w:t>每一段都是一個語義完整的傳記章節，邊界落在敘事的自然轉折處</w:t>
      </w:r>
      <w:proofErr w:type="spellEnd"/>
      <w:r w:rsidRPr="005A611A">
        <w:rPr>
          <w:rFonts w:cs="Times New Roman"/>
        </w:rPr>
        <w:t>。</w:t>
      </w:r>
    </w:p>
    <w:p w:rsidR="00CC4977" w:rsidRDefault="00000000" w:rsidP="00CC4977">
      <w:pPr>
        <w:ind w:firstLine="420"/>
        <w:jc w:val="both"/>
        <w:rPr>
          <w:rFonts w:cs="Times New Roman"/>
          <w:lang w:eastAsia="zh-CN"/>
        </w:rPr>
      </w:pPr>
      <w:r w:rsidRPr="005A611A">
        <w:rPr>
          <w:rFonts w:cs="Times New Roman"/>
        </w:rPr>
        <w:t>長度大致均衡：</w:t>
      </w:r>
      <w:r w:rsidRPr="005A611A">
        <w:rPr>
          <w:rFonts w:cs="Times New Roman"/>
        </w:rPr>
        <w:t xml:space="preserve">7 </w:t>
      </w:r>
      <w:proofErr w:type="spellStart"/>
      <w:r w:rsidRPr="005A611A">
        <w:rPr>
          <w:rFonts w:cs="Times New Roman"/>
        </w:rPr>
        <w:t>段漢字數範圍</w:t>
      </w:r>
      <w:proofErr w:type="spellEnd"/>
      <w:r w:rsidRPr="005A611A">
        <w:rPr>
          <w:rFonts w:cs="Times New Roman"/>
        </w:rPr>
        <w:t xml:space="preserve"> 991–1,162</w:t>
      </w:r>
      <w:r w:rsidRPr="005A611A">
        <w:rPr>
          <w:rFonts w:cs="Times New Roman"/>
        </w:rPr>
        <w:t>，均值</w:t>
      </w:r>
      <w:r w:rsidRPr="005A611A">
        <w:rPr>
          <w:rFonts w:cs="Times New Roman"/>
        </w:rPr>
        <w:t xml:space="preserve"> 1,053</w:t>
      </w:r>
      <w:r w:rsidRPr="005A611A">
        <w:rPr>
          <w:rFonts w:cs="Times New Roman"/>
        </w:rPr>
        <w:t>，標準差</w:t>
      </w:r>
      <w:r w:rsidRPr="005A611A">
        <w:rPr>
          <w:rFonts w:cs="Times New Roman"/>
        </w:rPr>
        <w:t xml:space="preserve"> 56</w:t>
      </w:r>
      <w:r w:rsidRPr="005A611A">
        <w:rPr>
          <w:rFonts w:cs="Times New Roman"/>
        </w:rPr>
        <w:t>，變異係數</w:t>
      </w:r>
      <w:r w:rsidRPr="005A611A">
        <w:rPr>
          <w:rFonts w:cs="Times New Roman"/>
        </w:rPr>
        <w:t xml:space="preserve"> 5.3%</w:t>
      </w:r>
      <w:r w:rsidRPr="005A611A">
        <w:rPr>
          <w:rFonts w:cs="Times New Roman"/>
        </w:rPr>
        <w:t>。</w:t>
      </w:r>
      <w:proofErr w:type="spellStart"/>
      <w:r w:rsidRPr="005A611A">
        <w:rPr>
          <w:rFonts w:cs="Times New Roman"/>
        </w:rPr>
        <w:t>遠優於自動切分通常產生的</w:t>
      </w:r>
      <w:proofErr w:type="spellEnd"/>
      <w:r w:rsidRPr="005A611A">
        <w:rPr>
          <w:rFonts w:cs="Times New Roman"/>
        </w:rPr>
        <w:t xml:space="preserve"> 20%+ </w:t>
      </w:r>
      <w:proofErr w:type="spellStart"/>
      <w:r w:rsidRPr="005A611A">
        <w:rPr>
          <w:rFonts w:cs="Times New Roman"/>
        </w:rPr>
        <w:t>變異</w:t>
      </w:r>
      <w:proofErr w:type="spellEnd"/>
      <w:r w:rsidRPr="005A611A">
        <w:rPr>
          <w:rFonts w:cs="Times New Roman"/>
        </w:rPr>
        <w:t>。</w:t>
      </w:r>
    </w:p>
    <w:p w:rsidR="00641D6C" w:rsidRPr="005A611A" w:rsidRDefault="00000000" w:rsidP="00CC4977">
      <w:pPr>
        <w:ind w:firstLine="420"/>
        <w:jc w:val="both"/>
        <w:rPr>
          <w:rFonts w:cs="Times New Roman"/>
        </w:rPr>
      </w:pPr>
      <w:proofErr w:type="spellStart"/>
      <w:r w:rsidRPr="005A611A">
        <w:rPr>
          <w:rFonts w:cs="Times New Roman"/>
        </w:rPr>
        <w:t>可復現：切分點基於敘事轉折，不同研究者對同一文本的切分結果高度一致</w:t>
      </w:r>
      <w:proofErr w:type="spellEnd"/>
      <w:r w:rsidRPr="005A611A">
        <w:rPr>
          <w:rFonts w:cs="Times New Roman"/>
        </w:rPr>
        <w:t>。</w:t>
      </w:r>
    </w:p>
    <w:p w:rsidR="00641D6C" w:rsidRPr="005A611A" w:rsidRDefault="00000000" w:rsidP="005A611A">
      <w:pPr>
        <w:pStyle w:val="21"/>
        <w:keepNext w:val="0"/>
        <w:keepLines w:val="0"/>
        <w:rPr>
          <w:rFonts w:ascii="Times New Roman" w:eastAsia="宋体" w:hAnsi="Times New Roman" w:cs="Times New Roman"/>
        </w:rPr>
      </w:pPr>
      <w:r w:rsidRPr="005A611A">
        <w:rPr>
          <w:rFonts w:ascii="Times New Roman" w:eastAsia="宋体" w:hAnsi="Times New Roman" w:cs="Times New Roman"/>
        </w:rPr>
        <w:t xml:space="preserve">4.3 </w:t>
      </w:r>
      <w:proofErr w:type="spellStart"/>
      <w:r w:rsidRPr="005A611A">
        <w:rPr>
          <w:rFonts w:ascii="Times New Roman" w:eastAsia="宋体" w:hAnsi="Times New Roman" w:cs="Times New Roman"/>
        </w:rPr>
        <w:t>弟子節選的邏輯</w:t>
      </w:r>
      <w:proofErr w:type="spellEnd"/>
    </w:p>
    <w:p w:rsidR="00641D6C" w:rsidRPr="005A611A" w:rsidRDefault="00000000" w:rsidP="005A611A">
      <w:pPr>
        <w:ind w:firstLine="420"/>
        <w:jc w:val="both"/>
        <w:rPr>
          <w:rFonts w:cs="Times New Roman"/>
        </w:rPr>
      </w:pPr>
      <w:r w:rsidRPr="005A611A">
        <w:rPr>
          <w:rFonts w:cs="Times New Roman"/>
        </w:rPr>
        <w:t>《</w:t>
      </w:r>
      <w:proofErr w:type="spellStart"/>
      <w:r w:rsidRPr="005A611A">
        <w:rPr>
          <w:rFonts w:cs="Times New Roman"/>
        </w:rPr>
        <w:t>弟子列傳》全文</w:t>
      </w:r>
      <w:proofErr w:type="spellEnd"/>
      <w:r w:rsidRPr="005A611A">
        <w:rPr>
          <w:rFonts w:cs="Times New Roman"/>
        </w:rPr>
        <w:t xml:space="preserve"> 152 </w:t>
      </w:r>
      <w:proofErr w:type="spellStart"/>
      <w:r w:rsidRPr="005A611A">
        <w:rPr>
          <w:rFonts w:cs="Times New Roman"/>
        </w:rPr>
        <w:t>章記載約</w:t>
      </w:r>
      <w:proofErr w:type="spellEnd"/>
      <w:r w:rsidRPr="005A611A">
        <w:rPr>
          <w:rFonts w:cs="Times New Roman"/>
        </w:rPr>
        <w:t xml:space="preserve"> 77 </w:t>
      </w:r>
      <w:proofErr w:type="spellStart"/>
      <w:r w:rsidRPr="005A611A">
        <w:rPr>
          <w:rFonts w:cs="Times New Roman"/>
        </w:rPr>
        <w:t>位弟子</w:t>
      </w:r>
      <w:proofErr w:type="spellEnd"/>
      <w:r w:rsidRPr="005A611A">
        <w:rPr>
          <w:rFonts w:cs="Times New Roman"/>
        </w:rPr>
        <w:t>，《七十二弟子解》</w:t>
      </w:r>
      <w:r w:rsidRPr="005A611A">
        <w:rPr>
          <w:rFonts w:cs="Times New Roman"/>
        </w:rPr>
        <w:t xml:space="preserve">76 </w:t>
      </w:r>
      <w:proofErr w:type="spellStart"/>
      <w:r w:rsidRPr="005A611A">
        <w:rPr>
          <w:rFonts w:cs="Times New Roman"/>
        </w:rPr>
        <w:t>章記載</w:t>
      </w:r>
      <w:proofErr w:type="spellEnd"/>
      <w:r w:rsidRPr="005A611A">
        <w:rPr>
          <w:rFonts w:cs="Times New Roman"/>
        </w:rPr>
        <w:t xml:space="preserve"> 72 </w:t>
      </w:r>
      <w:proofErr w:type="spellStart"/>
      <w:r w:rsidRPr="005A611A">
        <w:rPr>
          <w:rFonts w:cs="Times New Roman"/>
        </w:rPr>
        <w:t>位。而《衣鏡</w:t>
      </w:r>
      <w:r w:rsidRPr="005A611A">
        <w:rPr>
          <w:rFonts w:cs="Times New Roman"/>
        </w:rPr>
        <w:t>·</w:t>
      </w:r>
      <w:r w:rsidRPr="005A611A">
        <w:rPr>
          <w:rFonts w:cs="Times New Roman"/>
        </w:rPr>
        <w:t>弟子傳》僅涉及顏回、子貢、子路等</w:t>
      </w:r>
      <w:proofErr w:type="spellEnd"/>
      <w:r w:rsidRPr="005A611A">
        <w:rPr>
          <w:rFonts w:cs="Times New Roman"/>
        </w:rPr>
        <w:t xml:space="preserve"> 7 </w:t>
      </w:r>
      <w:proofErr w:type="spellStart"/>
      <w:r w:rsidRPr="005A611A">
        <w:rPr>
          <w:rFonts w:cs="Times New Roman"/>
        </w:rPr>
        <w:t>位。若以全篇對比，大量無關弟子的敘述會稀釋真正相關的互見信號。節選與《衣鏡》對應的</w:t>
      </w:r>
      <w:proofErr w:type="spellEnd"/>
      <w:r w:rsidRPr="005A611A">
        <w:rPr>
          <w:rFonts w:cs="Times New Roman"/>
        </w:rPr>
        <w:t xml:space="preserve"> 7 </w:t>
      </w:r>
      <w:proofErr w:type="spellStart"/>
      <w:r w:rsidRPr="005A611A">
        <w:rPr>
          <w:rFonts w:cs="Times New Roman"/>
        </w:rPr>
        <w:t>位弟子段落，使比較在內容範圍上對齊，是服務於「互文定位」研究目標的合理操作</w:t>
      </w:r>
      <w:proofErr w:type="spellEnd"/>
      <w:r w:rsidRPr="005A611A">
        <w:rPr>
          <w:rFonts w:cs="Times New Roman"/>
        </w:rPr>
        <w:t>。</w:t>
      </w:r>
    </w:p>
    <w:p w:rsidR="00641D6C" w:rsidRPr="005A611A" w:rsidRDefault="00000000" w:rsidP="005A611A">
      <w:pPr>
        <w:ind w:firstLine="420"/>
        <w:jc w:val="both"/>
        <w:rPr>
          <w:rFonts w:cs="Times New Roman"/>
        </w:rPr>
      </w:pPr>
      <w:proofErr w:type="spellStart"/>
      <w:r w:rsidRPr="005A611A">
        <w:rPr>
          <w:rFonts w:cs="Times New Roman"/>
        </w:rPr>
        <w:t>兩篇的節選採用相同的弟子名單（顏回、子貢、子路、子夏、子張、宰予、澹臺滅明</w:t>
      </w:r>
      <w:proofErr w:type="spellEnd"/>
      <w:r w:rsidRPr="005A611A">
        <w:rPr>
          <w:rFonts w:cs="Times New Roman"/>
        </w:rPr>
        <w:t>），</w:t>
      </w:r>
      <w:proofErr w:type="spellStart"/>
      <w:r w:rsidRPr="005A611A">
        <w:rPr>
          <w:rFonts w:cs="Times New Roman"/>
        </w:rPr>
        <w:t>互為參照控制</w:t>
      </w:r>
      <w:proofErr w:type="spellEnd"/>
      <w:r w:rsidRPr="005A611A">
        <w:rPr>
          <w:rFonts w:cs="Times New Roman"/>
        </w:rPr>
        <w:t>。</w:t>
      </w:r>
    </w:p>
    <w:p w:rsidR="00641D6C" w:rsidRPr="005A611A" w:rsidRDefault="00000000" w:rsidP="005A611A">
      <w:pPr>
        <w:pStyle w:val="21"/>
        <w:keepNext w:val="0"/>
        <w:keepLines w:val="0"/>
        <w:rPr>
          <w:rFonts w:ascii="Times New Roman" w:eastAsia="宋体" w:hAnsi="Times New Roman" w:cs="Times New Roman"/>
        </w:rPr>
      </w:pPr>
      <w:r w:rsidRPr="005A611A">
        <w:rPr>
          <w:rFonts w:ascii="Times New Roman" w:eastAsia="宋体" w:hAnsi="Times New Roman" w:cs="Times New Roman"/>
        </w:rPr>
        <w:t xml:space="preserve">4.4 26 </w:t>
      </w:r>
      <w:proofErr w:type="spellStart"/>
      <w:r w:rsidRPr="005A611A">
        <w:rPr>
          <w:rFonts w:ascii="Times New Roman" w:eastAsia="宋体" w:hAnsi="Times New Roman" w:cs="Times New Roman"/>
        </w:rPr>
        <w:t>篇版的優勢</w:t>
      </w:r>
      <w:proofErr w:type="spellEnd"/>
    </w:p>
    <w:p w:rsidR="00CC4977" w:rsidRDefault="003F49F1" w:rsidP="00CC4977">
      <w:pPr>
        <w:pStyle w:val="a0"/>
        <w:numPr>
          <w:ilvl w:val="0"/>
          <w:numId w:val="0"/>
        </w:numPr>
        <w:ind w:firstLineChars="200" w:firstLine="420"/>
        <w:jc w:val="both"/>
        <w:rPr>
          <w:rFonts w:cs="Times New Roman"/>
          <w:lang w:eastAsia="zh-CN"/>
        </w:rPr>
      </w:pPr>
      <w:r w:rsidRPr="005A611A">
        <w:rPr>
          <w:rFonts w:cs="Times New Roman"/>
          <w:lang w:eastAsia="zh-CN"/>
        </w:rPr>
        <w:t xml:space="preserve">1. </w:t>
      </w:r>
      <w:proofErr w:type="spellStart"/>
      <w:r w:rsidR="00000000" w:rsidRPr="005A611A">
        <w:rPr>
          <w:rFonts w:cs="Times New Roman"/>
        </w:rPr>
        <w:t>文獻完整性</w:t>
      </w:r>
      <w:proofErr w:type="spellEnd"/>
      <w:r w:rsidR="00000000" w:rsidRPr="005A611A">
        <w:rPr>
          <w:rFonts w:cs="Times New Roman"/>
        </w:rPr>
        <w:t>：《</w:t>
      </w:r>
      <w:proofErr w:type="spellStart"/>
      <w:r w:rsidR="00000000" w:rsidRPr="005A611A">
        <w:rPr>
          <w:rFonts w:cs="Times New Roman"/>
        </w:rPr>
        <w:t>孔子世家》和《弟子列傳》作為完整篇章，其在互見網絡中的中心度直接反映原始文獻的樞紐地位，不受人工切分的干預</w:t>
      </w:r>
      <w:proofErr w:type="spellEnd"/>
      <w:r w:rsidR="00000000" w:rsidRPr="005A611A">
        <w:rPr>
          <w:rFonts w:cs="Times New Roman"/>
        </w:rPr>
        <w:t>。</w:t>
      </w:r>
    </w:p>
    <w:p w:rsidR="00CC4977" w:rsidRDefault="003F49F1" w:rsidP="00CC4977">
      <w:pPr>
        <w:pStyle w:val="a0"/>
        <w:numPr>
          <w:ilvl w:val="0"/>
          <w:numId w:val="0"/>
        </w:numPr>
        <w:ind w:firstLineChars="200" w:firstLine="420"/>
        <w:jc w:val="both"/>
        <w:rPr>
          <w:rFonts w:cs="Times New Roman"/>
          <w:lang w:eastAsia="zh-CN"/>
        </w:rPr>
      </w:pPr>
      <w:r w:rsidRPr="005A611A">
        <w:rPr>
          <w:rFonts w:cs="Times New Roman"/>
          <w:lang w:eastAsia="zh-CN"/>
        </w:rPr>
        <w:t xml:space="preserve">2. </w:t>
      </w:r>
      <w:r w:rsidR="00000000" w:rsidRPr="005A611A">
        <w:rPr>
          <w:rFonts w:cs="Times New Roman"/>
        </w:rPr>
        <w:t>宏觀網絡結構：</w:t>
      </w:r>
      <w:r w:rsidR="00000000" w:rsidRPr="005A611A">
        <w:rPr>
          <w:rFonts w:cs="Times New Roman"/>
        </w:rPr>
        <w:t xml:space="preserve">26 </w:t>
      </w:r>
      <w:proofErr w:type="spellStart"/>
      <w:r w:rsidR="00000000" w:rsidRPr="005A611A">
        <w:rPr>
          <w:rFonts w:cs="Times New Roman"/>
        </w:rPr>
        <w:t>個節點的網絡圖直觀展示篇章間的親疏關係</w:t>
      </w:r>
      <w:proofErr w:type="spellEnd"/>
      <w:r w:rsidR="00000000" w:rsidRPr="005A611A">
        <w:rPr>
          <w:rFonts w:cs="Times New Roman"/>
        </w:rPr>
        <w:t>。</w:t>
      </w:r>
    </w:p>
    <w:p w:rsidR="00641D6C" w:rsidRPr="005A611A" w:rsidRDefault="00CC4977" w:rsidP="00CC4977">
      <w:pPr>
        <w:pStyle w:val="a0"/>
        <w:numPr>
          <w:ilvl w:val="0"/>
          <w:numId w:val="0"/>
        </w:numPr>
        <w:ind w:firstLineChars="200" w:firstLine="420"/>
        <w:jc w:val="both"/>
        <w:rPr>
          <w:rFonts w:cs="Times New Roman"/>
        </w:rPr>
      </w:pPr>
      <w:r>
        <w:rPr>
          <w:rFonts w:cs="Times New Roman" w:hint="eastAsia"/>
          <w:lang w:eastAsia="zh-CN"/>
        </w:rPr>
        <w:t xml:space="preserve">3. </w:t>
      </w:r>
      <w:r w:rsidR="00000000" w:rsidRPr="005A611A">
        <w:rPr>
          <w:rFonts w:cs="Times New Roman"/>
        </w:rPr>
        <w:t>可重複性：不涉及任何人工判斷，任何研究者使用同一語料都能得到完全相同的結果。</w:t>
      </w:r>
    </w:p>
    <w:p w:rsidR="00641D6C" w:rsidRPr="005A611A" w:rsidRDefault="00000000" w:rsidP="005A611A">
      <w:pPr>
        <w:pStyle w:val="21"/>
        <w:keepNext w:val="0"/>
        <w:keepLines w:val="0"/>
        <w:rPr>
          <w:rFonts w:ascii="Times New Roman" w:eastAsia="宋体" w:hAnsi="Times New Roman" w:cs="Times New Roman"/>
        </w:rPr>
      </w:pPr>
      <w:r w:rsidRPr="005A611A">
        <w:rPr>
          <w:rFonts w:ascii="Times New Roman" w:eastAsia="宋体" w:hAnsi="Times New Roman" w:cs="Times New Roman"/>
        </w:rPr>
        <w:t xml:space="preserve">4.5 32 </w:t>
      </w:r>
      <w:proofErr w:type="spellStart"/>
      <w:r w:rsidRPr="005A611A">
        <w:rPr>
          <w:rFonts w:ascii="Times New Roman" w:eastAsia="宋体" w:hAnsi="Times New Roman" w:cs="Times New Roman"/>
        </w:rPr>
        <w:t>篇版的風險</w:t>
      </w:r>
      <w:proofErr w:type="spellEnd"/>
    </w:p>
    <w:p w:rsidR="00CC4977" w:rsidRDefault="00CC4977" w:rsidP="00CC4977">
      <w:pPr>
        <w:pStyle w:val="a"/>
        <w:numPr>
          <w:ilvl w:val="0"/>
          <w:numId w:val="0"/>
        </w:numPr>
        <w:ind w:firstLineChars="200" w:firstLine="420"/>
        <w:jc w:val="both"/>
        <w:rPr>
          <w:rFonts w:cs="Times New Roman"/>
          <w:lang w:eastAsia="zh-CN"/>
        </w:rPr>
      </w:pPr>
      <w:r>
        <w:rPr>
          <w:rFonts w:cs="Times New Roman" w:hint="eastAsia"/>
          <w:lang w:eastAsia="zh-CN"/>
        </w:rPr>
        <w:t>1.</w:t>
      </w:r>
      <w:r w:rsidR="00000000" w:rsidRPr="005A611A">
        <w:rPr>
          <w:rFonts w:cs="Times New Roman"/>
        </w:rPr>
        <w:t>《孔子世家》內部中心度可能被放大：一篇切為</w:t>
      </w:r>
      <w:r w:rsidR="00000000" w:rsidRPr="005A611A">
        <w:rPr>
          <w:rFonts w:cs="Times New Roman"/>
        </w:rPr>
        <w:t xml:space="preserve"> 7 </w:t>
      </w:r>
      <w:r w:rsidR="00000000" w:rsidRPr="005A611A">
        <w:rPr>
          <w:rFonts w:cs="Times New Roman"/>
        </w:rPr>
        <w:t>段後，段間因敘事連續性與用語一致性而天然相似。</w:t>
      </w:r>
      <w:r w:rsidR="00000000" w:rsidRPr="005A611A">
        <w:rPr>
          <w:rFonts w:cs="Times New Roman"/>
        </w:rPr>
        <w:t xml:space="preserve">7 </w:t>
      </w:r>
      <w:proofErr w:type="spellStart"/>
      <w:r w:rsidR="00000000" w:rsidRPr="005A611A">
        <w:rPr>
          <w:rFonts w:cs="Times New Roman"/>
        </w:rPr>
        <w:t>段產生</w:t>
      </w:r>
      <w:proofErr w:type="spellEnd"/>
      <w:r w:rsidR="00000000" w:rsidRPr="005A611A">
        <w:rPr>
          <w:rFonts w:cs="Times New Roman"/>
        </w:rPr>
        <w:t xml:space="preserve"> </w:t>
      </w:r>
      <w:proofErr w:type="gramStart"/>
      <w:r w:rsidR="00000000" w:rsidRPr="005A611A">
        <w:rPr>
          <w:rFonts w:cs="Times New Roman"/>
        </w:rPr>
        <w:t>C(</w:t>
      </w:r>
      <w:proofErr w:type="gramEnd"/>
      <w:r w:rsidR="00000000" w:rsidRPr="005A611A">
        <w:rPr>
          <w:rFonts w:cs="Times New Roman"/>
        </w:rPr>
        <w:t>7,</w:t>
      </w:r>
      <w:proofErr w:type="gramStart"/>
      <w:r w:rsidR="00000000" w:rsidRPr="005A611A">
        <w:rPr>
          <w:rFonts w:cs="Times New Roman"/>
        </w:rPr>
        <w:t>2)=</w:t>
      </w:r>
      <w:proofErr w:type="gramEnd"/>
      <w:r w:rsidR="00000000" w:rsidRPr="005A611A">
        <w:rPr>
          <w:rFonts w:cs="Times New Roman"/>
        </w:rPr>
        <w:t xml:space="preserve">21 </w:t>
      </w:r>
      <w:proofErr w:type="spellStart"/>
      <w:r w:rsidR="00000000" w:rsidRPr="005A611A">
        <w:rPr>
          <w:rFonts w:cs="Times New Roman"/>
        </w:rPr>
        <w:t>對內部配對，其中丙</w:t>
      </w:r>
      <w:r w:rsidR="00000000" w:rsidRPr="005A611A">
        <w:rPr>
          <w:rFonts w:cs="Times New Roman"/>
        </w:rPr>
        <w:t>×</w:t>
      </w:r>
      <w:r w:rsidR="00000000" w:rsidRPr="005A611A">
        <w:rPr>
          <w:rFonts w:cs="Times New Roman"/>
        </w:rPr>
        <w:t>丁（</w:t>
      </w:r>
      <w:r w:rsidR="00000000" w:rsidRPr="005A611A">
        <w:rPr>
          <w:rFonts w:cs="Times New Roman"/>
        </w:rPr>
        <w:t>Rank</w:t>
      </w:r>
      <w:proofErr w:type="spellEnd"/>
      <w:r w:rsidR="00000000" w:rsidRPr="005A611A">
        <w:rPr>
          <w:rFonts w:cs="Times New Roman"/>
        </w:rPr>
        <w:t xml:space="preserve"> 12, </w:t>
      </w:r>
      <w:proofErr w:type="spellStart"/>
      <w:r w:rsidR="00000000" w:rsidRPr="005A611A">
        <w:rPr>
          <w:rFonts w:cs="Times New Roman"/>
        </w:rPr>
        <w:t>cos_raw</w:t>
      </w:r>
      <w:proofErr w:type="spellEnd"/>
      <w:r w:rsidR="00000000" w:rsidRPr="005A611A">
        <w:rPr>
          <w:rFonts w:cs="Times New Roman"/>
        </w:rPr>
        <w:t>=0.128</w:t>
      </w:r>
      <w:r w:rsidR="00000000" w:rsidRPr="005A611A">
        <w:rPr>
          <w:rFonts w:cs="Times New Roman"/>
        </w:rPr>
        <w:t>）和丁</w:t>
      </w:r>
      <w:r w:rsidR="00000000" w:rsidRPr="005A611A">
        <w:rPr>
          <w:rFonts w:cs="Times New Roman"/>
        </w:rPr>
        <w:t>×</w:t>
      </w:r>
      <w:r w:rsidR="00000000" w:rsidRPr="005A611A">
        <w:rPr>
          <w:rFonts w:cs="Times New Roman"/>
        </w:rPr>
        <w:t>戊（</w:t>
      </w:r>
      <w:r w:rsidR="00000000" w:rsidRPr="005A611A">
        <w:rPr>
          <w:rFonts w:cs="Times New Roman"/>
        </w:rPr>
        <w:t xml:space="preserve">Rank 17, </w:t>
      </w:r>
      <w:proofErr w:type="spellStart"/>
      <w:r w:rsidR="00000000" w:rsidRPr="005A611A">
        <w:rPr>
          <w:rFonts w:cs="Times New Roman"/>
        </w:rPr>
        <w:t>cos_raw</w:t>
      </w:r>
      <w:proofErr w:type="spellEnd"/>
      <w:r w:rsidR="00000000" w:rsidRPr="005A611A">
        <w:rPr>
          <w:rFonts w:cs="Times New Roman"/>
        </w:rPr>
        <w:t>=0.114</w:t>
      </w:r>
      <w:r w:rsidR="00000000" w:rsidRPr="005A611A">
        <w:rPr>
          <w:rFonts w:cs="Times New Roman"/>
        </w:rPr>
        <w:t>）</w:t>
      </w:r>
      <w:proofErr w:type="spellStart"/>
      <w:r w:rsidR="00000000" w:rsidRPr="005A611A">
        <w:rPr>
          <w:rFonts w:cs="Times New Roman"/>
        </w:rPr>
        <w:t>進入</w:t>
      </w:r>
      <w:proofErr w:type="spellEnd"/>
      <w:r w:rsidR="00000000" w:rsidRPr="005A611A">
        <w:rPr>
          <w:rFonts w:cs="Times New Roman"/>
        </w:rPr>
        <w:t xml:space="preserve"> Top 20</w:t>
      </w:r>
      <w:r w:rsidR="00000000" w:rsidRPr="005A611A">
        <w:rPr>
          <w:rFonts w:cs="Times New Roman"/>
        </w:rPr>
        <w:t>，佔據了原本可由跨文本配對填充的排名位。</w:t>
      </w:r>
    </w:p>
    <w:p w:rsidR="00CC4977" w:rsidRDefault="00CC4977" w:rsidP="00CC4977">
      <w:pPr>
        <w:pStyle w:val="a"/>
        <w:numPr>
          <w:ilvl w:val="0"/>
          <w:numId w:val="0"/>
        </w:numPr>
        <w:ind w:firstLineChars="200" w:firstLine="420"/>
        <w:jc w:val="both"/>
        <w:rPr>
          <w:rFonts w:cs="Times New Roman"/>
          <w:lang w:eastAsia="zh-CN"/>
        </w:rPr>
      </w:pPr>
      <w:r>
        <w:rPr>
          <w:rFonts w:cs="Times New Roman" w:hint="eastAsia"/>
          <w:lang w:eastAsia="zh-CN"/>
        </w:rPr>
        <w:t>2.</w:t>
      </w:r>
      <w:r w:rsidR="00000000" w:rsidRPr="005A611A">
        <w:rPr>
          <w:rFonts w:cs="Times New Roman"/>
        </w:rPr>
        <w:t>弟子節選可能抬高與《衣鏡》的相似度：《</w:t>
      </w:r>
      <w:proofErr w:type="spellStart"/>
      <w:r w:rsidR="00000000" w:rsidRPr="005A611A">
        <w:rPr>
          <w:rFonts w:cs="Times New Roman"/>
        </w:rPr>
        <w:t>弟子列傳》從</w:t>
      </w:r>
      <w:proofErr w:type="spellEnd"/>
      <w:r w:rsidR="00000000" w:rsidRPr="005A611A">
        <w:rPr>
          <w:rFonts w:cs="Times New Roman"/>
        </w:rPr>
        <w:t xml:space="preserve"> 5,265 </w:t>
      </w:r>
      <w:proofErr w:type="spellStart"/>
      <w:r w:rsidR="00000000" w:rsidRPr="005A611A">
        <w:rPr>
          <w:rFonts w:cs="Times New Roman"/>
        </w:rPr>
        <w:t>字節選為</w:t>
      </w:r>
      <w:proofErr w:type="spellEnd"/>
      <w:r w:rsidR="00000000" w:rsidRPr="005A611A">
        <w:rPr>
          <w:rFonts w:cs="Times New Roman"/>
        </w:rPr>
        <w:t xml:space="preserve"> 1,564 </w:t>
      </w:r>
      <w:proofErr w:type="spellStart"/>
      <w:r w:rsidR="00000000" w:rsidRPr="005A611A">
        <w:rPr>
          <w:rFonts w:cs="Times New Roman"/>
        </w:rPr>
        <w:t>字（保留</w:t>
      </w:r>
      <w:proofErr w:type="spellEnd"/>
      <w:r w:rsidR="00000000" w:rsidRPr="005A611A">
        <w:rPr>
          <w:rFonts w:cs="Times New Roman"/>
        </w:rPr>
        <w:t xml:space="preserve"> 29.7%</w:t>
      </w:r>
      <w:r w:rsidR="00000000" w:rsidRPr="005A611A">
        <w:rPr>
          <w:rFonts w:cs="Times New Roman"/>
        </w:rPr>
        <w:t>），</w:t>
      </w:r>
      <w:proofErr w:type="spellStart"/>
      <w:r w:rsidR="00000000" w:rsidRPr="005A611A">
        <w:rPr>
          <w:rFonts w:cs="Times New Roman"/>
        </w:rPr>
        <w:t>移除了與《衣鏡》無關的</w:t>
      </w:r>
      <w:proofErr w:type="spellEnd"/>
      <w:r w:rsidR="00000000" w:rsidRPr="005A611A">
        <w:rPr>
          <w:rFonts w:cs="Times New Roman"/>
        </w:rPr>
        <w:t xml:space="preserve"> 70% </w:t>
      </w:r>
      <w:proofErr w:type="spellStart"/>
      <w:r w:rsidR="00000000" w:rsidRPr="005A611A">
        <w:rPr>
          <w:rFonts w:cs="Times New Roman"/>
        </w:rPr>
        <w:t>內容，</w:t>
      </w:r>
      <w:r w:rsidR="00000000" w:rsidRPr="005A611A">
        <w:rPr>
          <w:rFonts w:cs="Times New Roman"/>
        </w:rPr>
        <w:t>TF-Cos</w:t>
      </w:r>
      <w:proofErr w:type="spellEnd"/>
      <w:r w:rsidR="00000000" w:rsidRPr="005A611A">
        <w:rPr>
          <w:rFonts w:cs="Times New Roman"/>
        </w:rPr>
        <w:t xml:space="preserve"> </w:t>
      </w:r>
      <w:proofErr w:type="spellStart"/>
      <w:r w:rsidR="00000000" w:rsidRPr="005A611A">
        <w:rPr>
          <w:rFonts w:cs="Times New Roman"/>
        </w:rPr>
        <w:t>自然上升。但上升的方向是「更公平」還是「人為抬高</w:t>
      </w:r>
      <w:proofErr w:type="spellEnd"/>
      <w:r w:rsidR="00000000" w:rsidRPr="005A611A">
        <w:rPr>
          <w:rFonts w:cs="Times New Roman"/>
        </w:rPr>
        <w:t>」，</w:t>
      </w:r>
      <w:proofErr w:type="spellStart"/>
      <w:r w:rsidR="00000000" w:rsidRPr="005A611A">
        <w:rPr>
          <w:rFonts w:cs="Times New Roman"/>
        </w:rPr>
        <w:t>需透過案例分析判斷（見第五節</w:t>
      </w:r>
      <w:proofErr w:type="spellEnd"/>
      <w:r w:rsidR="00000000" w:rsidRPr="005A611A">
        <w:rPr>
          <w:rFonts w:cs="Times New Roman"/>
        </w:rPr>
        <w:t>）。</w:t>
      </w:r>
    </w:p>
    <w:p w:rsidR="00641D6C" w:rsidRPr="005A611A" w:rsidRDefault="00CC4977" w:rsidP="00CC4977">
      <w:pPr>
        <w:pStyle w:val="a"/>
        <w:numPr>
          <w:ilvl w:val="0"/>
          <w:numId w:val="0"/>
        </w:numPr>
        <w:ind w:firstLineChars="200" w:firstLine="420"/>
        <w:jc w:val="both"/>
        <w:rPr>
          <w:rFonts w:cs="Times New Roman"/>
        </w:rPr>
      </w:pPr>
      <w:r>
        <w:rPr>
          <w:rFonts w:cs="Times New Roman" w:hint="eastAsia"/>
          <w:lang w:eastAsia="zh-CN"/>
        </w:rPr>
        <w:t>3.</w:t>
      </w:r>
      <w:r w:rsidR="00000000" w:rsidRPr="005A611A">
        <w:rPr>
          <w:rFonts w:cs="Times New Roman"/>
        </w:rPr>
        <w:t>切分點的主觀性：不同研究者的切分位置可能偏移</w:t>
      </w:r>
      <w:r w:rsidR="00000000" w:rsidRPr="005A611A">
        <w:rPr>
          <w:rFonts w:cs="Times New Roman"/>
        </w:rPr>
        <w:t xml:space="preserve"> 50–100 </w:t>
      </w:r>
      <w:proofErr w:type="spellStart"/>
      <w:r w:rsidR="00000000" w:rsidRPr="005A611A">
        <w:rPr>
          <w:rFonts w:cs="Times New Roman"/>
        </w:rPr>
        <w:t>字（約</w:t>
      </w:r>
      <w:proofErr w:type="spellEnd"/>
      <w:r w:rsidR="00000000" w:rsidRPr="005A611A">
        <w:rPr>
          <w:rFonts w:cs="Times New Roman"/>
        </w:rPr>
        <w:t xml:space="preserve"> 1–2 </w:t>
      </w:r>
      <w:proofErr w:type="spellStart"/>
      <w:r w:rsidR="00000000" w:rsidRPr="005A611A">
        <w:rPr>
          <w:rFonts w:cs="Times New Roman"/>
        </w:rPr>
        <w:t>章的邊界歸屬</w:t>
      </w:r>
      <w:proofErr w:type="spellEnd"/>
      <w:r w:rsidR="00000000" w:rsidRPr="005A611A">
        <w:rPr>
          <w:rFonts w:cs="Times New Roman"/>
        </w:rPr>
        <w:t>），對</w:t>
      </w:r>
      <w:r w:rsidR="00000000" w:rsidRPr="005A611A">
        <w:rPr>
          <w:rFonts w:cs="Times New Roman"/>
        </w:rPr>
        <w:t xml:space="preserve"> TF-Cos </w:t>
      </w:r>
      <w:proofErr w:type="spellStart"/>
      <w:r w:rsidR="00000000" w:rsidRPr="005A611A">
        <w:rPr>
          <w:rFonts w:cs="Times New Roman"/>
        </w:rPr>
        <w:t>的影響約在小數點第三位</w:t>
      </w:r>
      <w:proofErr w:type="spellEnd"/>
      <w:r w:rsidR="00000000" w:rsidRPr="005A611A">
        <w:rPr>
          <w:rFonts w:cs="Times New Roman"/>
        </w:rPr>
        <w:t>。</w:t>
      </w:r>
    </w:p>
    <w:p w:rsidR="00641D6C" w:rsidRPr="005A611A" w:rsidRDefault="00641D6C" w:rsidP="005A611A">
      <w:pPr>
        <w:rPr>
          <w:rFonts w:cs="Times New Roman"/>
        </w:rPr>
      </w:pPr>
    </w:p>
    <w:p w:rsidR="00D87E05" w:rsidRDefault="00D87E05">
      <w:pPr>
        <w:widowControl/>
        <w:contextualSpacing w:val="0"/>
        <w:rPr>
          <w:rFonts w:cs="Times New Roman"/>
          <w:b/>
          <w:bCs/>
          <w:sz w:val="30"/>
          <w:szCs w:val="28"/>
        </w:rPr>
      </w:pPr>
      <w:r>
        <w:rPr>
          <w:rFonts w:cs="Times New Roman"/>
        </w:rPr>
        <w:br w:type="page"/>
      </w:r>
    </w:p>
    <w:p w:rsidR="00641D6C" w:rsidRPr="005A611A" w:rsidRDefault="00000000" w:rsidP="005A611A">
      <w:pPr>
        <w:pStyle w:val="1"/>
        <w:keepNext w:val="0"/>
        <w:keepLines w:val="0"/>
        <w:rPr>
          <w:rFonts w:ascii="Times New Roman" w:eastAsia="宋体" w:hAnsi="Times New Roman" w:cs="Times New Roman"/>
        </w:rPr>
      </w:pPr>
      <w:proofErr w:type="spellStart"/>
      <w:r w:rsidRPr="005A611A">
        <w:rPr>
          <w:rFonts w:ascii="Times New Roman" w:eastAsia="宋体" w:hAnsi="Times New Roman" w:cs="Times New Roman"/>
        </w:rPr>
        <w:lastRenderedPageBreak/>
        <w:t>五、關鍵對照結果</w:t>
      </w:r>
      <w:proofErr w:type="spellEnd"/>
    </w:p>
    <w:p w:rsidR="00641D6C" w:rsidRPr="005A611A" w:rsidRDefault="00000000" w:rsidP="005A611A">
      <w:pPr>
        <w:pStyle w:val="21"/>
        <w:keepNext w:val="0"/>
        <w:keepLines w:val="0"/>
        <w:rPr>
          <w:rFonts w:ascii="Times New Roman" w:eastAsia="宋体" w:hAnsi="Times New Roman" w:cs="Times New Roman"/>
        </w:rPr>
      </w:pPr>
      <w:r w:rsidRPr="005A611A">
        <w:rPr>
          <w:rFonts w:ascii="Times New Roman" w:eastAsia="宋体" w:hAnsi="Times New Roman" w:cs="Times New Roman"/>
        </w:rPr>
        <w:t xml:space="preserve">5.1 Top 10 </w:t>
      </w:r>
      <w:proofErr w:type="spellStart"/>
      <w:r w:rsidRPr="005A611A">
        <w:rPr>
          <w:rFonts w:ascii="Times New Roman" w:eastAsia="宋体" w:hAnsi="Times New Roman" w:cs="Times New Roman"/>
        </w:rPr>
        <w:t>排名對比</w:t>
      </w:r>
      <w:proofErr w:type="spell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641D6C" w:rsidRPr="005A611A">
        <w:trPr>
          <w:jc w:val="center"/>
        </w:trPr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b/>
                <w:sz w:val="18"/>
              </w:rPr>
              <w:t xml:space="preserve">26 </w:t>
            </w:r>
            <w:proofErr w:type="spellStart"/>
            <w:r w:rsidRPr="005A611A">
              <w:rPr>
                <w:rFonts w:cs="Times New Roman"/>
                <w:b/>
                <w:sz w:val="18"/>
              </w:rPr>
              <w:t>篇版排名</w:t>
            </w:r>
            <w:proofErr w:type="spellEnd"/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b/>
                <w:sz w:val="18"/>
              </w:rPr>
              <w:t>配對</w:t>
            </w:r>
            <w:proofErr w:type="spellEnd"/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b/>
                <w:sz w:val="18"/>
              </w:rPr>
              <w:t>cos_raw</w:t>
            </w:r>
            <w:proofErr w:type="spellEnd"/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b/>
                <w:sz w:val="18"/>
              </w:rPr>
              <w:t xml:space="preserve">32 </w:t>
            </w:r>
            <w:proofErr w:type="spellStart"/>
            <w:r w:rsidRPr="005A611A">
              <w:rPr>
                <w:rFonts w:cs="Times New Roman"/>
                <w:b/>
                <w:sz w:val="18"/>
              </w:rPr>
              <w:t>篇版排名</w:t>
            </w:r>
            <w:proofErr w:type="spellEnd"/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b/>
                <w:sz w:val="18"/>
              </w:rPr>
              <w:t>配對</w:t>
            </w:r>
            <w:proofErr w:type="spellEnd"/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b/>
                <w:sz w:val="18"/>
              </w:rPr>
              <w:t>cos_raw</w:t>
            </w:r>
            <w:proofErr w:type="spellEnd"/>
          </w:p>
        </w:tc>
      </w:tr>
      <w:tr w:rsidR="00641D6C" w:rsidRPr="005A611A">
        <w:trPr>
          <w:jc w:val="center"/>
        </w:trPr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1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弟子列傳</w:t>
            </w:r>
            <w:proofErr w:type="spellEnd"/>
            <w:r w:rsidRPr="005A611A">
              <w:rPr>
                <w:rFonts w:cs="Times New Roman"/>
                <w:sz w:val="18"/>
              </w:rPr>
              <w:t xml:space="preserve"> × </w:t>
            </w:r>
            <w:proofErr w:type="spellStart"/>
            <w:r w:rsidRPr="005A611A">
              <w:rPr>
                <w:rFonts w:cs="Times New Roman"/>
                <w:sz w:val="18"/>
              </w:rPr>
              <w:t>七十二弟子解</w:t>
            </w:r>
            <w:proofErr w:type="spellEnd"/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0.319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1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衣鏡</w:t>
            </w:r>
            <w:r w:rsidRPr="005A611A">
              <w:rPr>
                <w:rFonts w:cs="Times New Roman"/>
                <w:sz w:val="18"/>
              </w:rPr>
              <w:t>·</w:t>
            </w:r>
            <w:r w:rsidRPr="005A611A">
              <w:rPr>
                <w:rFonts w:cs="Times New Roman"/>
                <w:sz w:val="18"/>
              </w:rPr>
              <w:t>弟子傳</w:t>
            </w:r>
            <w:proofErr w:type="spellEnd"/>
            <w:r w:rsidRPr="005A611A">
              <w:rPr>
                <w:rFonts w:cs="Times New Roman"/>
                <w:sz w:val="18"/>
              </w:rPr>
              <w:t xml:space="preserve"> × </w:t>
            </w:r>
            <w:proofErr w:type="spellStart"/>
            <w:r w:rsidRPr="005A611A">
              <w:rPr>
                <w:rFonts w:cs="Times New Roman"/>
                <w:sz w:val="18"/>
              </w:rPr>
              <w:t>弟子列傳（選</w:t>
            </w:r>
            <w:proofErr w:type="spellEnd"/>
            <w:r w:rsidRPr="005A611A">
              <w:rPr>
                <w:rFonts w:cs="Times New Roman"/>
                <w:sz w:val="18"/>
              </w:rPr>
              <w:t>）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0.304</w:t>
            </w:r>
          </w:p>
        </w:tc>
      </w:tr>
      <w:tr w:rsidR="00641D6C" w:rsidRPr="005A611A">
        <w:trPr>
          <w:jc w:val="center"/>
        </w:trPr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2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衣鏡</w:t>
            </w:r>
            <w:r w:rsidRPr="005A611A">
              <w:rPr>
                <w:rFonts w:cs="Times New Roman"/>
                <w:sz w:val="18"/>
              </w:rPr>
              <w:t>·</w:t>
            </w:r>
            <w:r w:rsidRPr="005A611A">
              <w:rPr>
                <w:rFonts w:cs="Times New Roman"/>
                <w:sz w:val="18"/>
              </w:rPr>
              <w:t>弟子傳</w:t>
            </w:r>
            <w:proofErr w:type="spellEnd"/>
            <w:r w:rsidRPr="005A611A">
              <w:rPr>
                <w:rFonts w:cs="Times New Roman"/>
                <w:sz w:val="18"/>
              </w:rPr>
              <w:t xml:space="preserve"> × </w:t>
            </w:r>
            <w:proofErr w:type="spellStart"/>
            <w:r w:rsidRPr="005A611A">
              <w:rPr>
                <w:rFonts w:cs="Times New Roman"/>
                <w:sz w:val="18"/>
              </w:rPr>
              <w:t>弟子列傳</w:t>
            </w:r>
            <w:proofErr w:type="spellEnd"/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0.285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2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世家</w:t>
            </w:r>
            <w:r w:rsidRPr="005A611A">
              <w:rPr>
                <w:rFonts w:cs="Times New Roman"/>
                <w:sz w:val="18"/>
              </w:rPr>
              <w:t>·</w:t>
            </w:r>
            <w:r w:rsidRPr="005A611A">
              <w:rPr>
                <w:rFonts w:cs="Times New Roman"/>
                <w:sz w:val="18"/>
              </w:rPr>
              <w:t>戊</w:t>
            </w:r>
            <w:proofErr w:type="spellEnd"/>
            <w:r w:rsidRPr="005A611A">
              <w:rPr>
                <w:rFonts w:cs="Times New Roman"/>
                <w:sz w:val="18"/>
              </w:rPr>
              <w:t xml:space="preserve"> × </w:t>
            </w:r>
            <w:proofErr w:type="spellStart"/>
            <w:r w:rsidRPr="005A611A">
              <w:rPr>
                <w:rFonts w:cs="Times New Roman"/>
                <w:sz w:val="18"/>
              </w:rPr>
              <w:t>微子</w:t>
            </w:r>
            <w:proofErr w:type="spellEnd"/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0.226</w:t>
            </w:r>
          </w:p>
        </w:tc>
      </w:tr>
      <w:tr w:rsidR="00641D6C" w:rsidRPr="005A611A">
        <w:trPr>
          <w:jc w:val="center"/>
        </w:trPr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3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世家</w:t>
            </w:r>
            <w:proofErr w:type="spellEnd"/>
            <w:r w:rsidRPr="005A611A">
              <w:rPr>
                <w:rFonts w:cs="Times New Roman"/>
                <w:sz w:val="18"/>
              </w:rPr>
              <w:t xml:space="preserve"> × </w:t>
            </w:r>
            <w:proofErr w:type="spellStart"/>
            <w:r w:rsidRPr="005A611A">
              <w:rPr>
                <w:rFonts w:cs="Times New Roman"/>
                <w:sz w:val="18"/>
              </w:rPr>
              <w:t>弟子列傳</w:t>
            </w:r>
            <w:proofErr w:type="spellEnd"/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0.262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3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衣鏡</w:t>
            </w:r>
            <w:r w:rsidRPr="005A611A">
              <w:rPr>
                <w:rFonts w:cs="Times New Roman"/>
                <w:sz w:val="18"/>
              </w:rPr>
              <w:t>·</w:t>
            </w:r>
            <w:r w:rsidRPr="005A611A">
              <w:rPr>
                <w:rFonts w:cs="Times New Roman"/>
                <w:sz w:val="18"/>
              </w:rPr>
              <w:t>弟子傳</w:t>
            </w:r>
            <w:proofErr w:type="spellEnd"/>
            <w:r w:rsidRPr="005A611A">
              <w:rPr>
                <w:rFonts w:cs="Times New Roman"/>
                <w:sz w:val="18"/>
              </w:rPr>
              <w:t xml:space="preserve"> × </w:t>
            </w:r>
            <w:proofErr w:type="spellStart"/>
            <w:r w:rsidRPr="005A611A">
              <w:rPr>
                <w:rFonts w:cs="Times New Roman"/>
                <w:sz w:val="18"/>
              </w:rPr>
              <w:t>子張</w:t>
            </w:r>
            <w:proofErr w:type="spellEnd"/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0.213</w:t>
            </w:r>
          </w:p>
        </w:tc>
      </w:tr>
      <w:tr w:rsidR="00641D6C" w:rsidRPr="005A611A">
        <w:trPr>
          <w:jc w:val="center"/>
        </w:trPr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4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衣鏡</w:t>
            </w:r>
            <w:r w:rsidRPr="005A611A">
              <w:rPr>
                <w:rFonts w:cs="Times New Roman"/>
                <w:sz w:val="18"/>
              </w:rPr>
              <w:t>·</w:t>
            </w:r>
            <w:r w:rsidRPr="005A611A">
              <w:rPr>
                <w:rFonts w:cs="Times New Roman"/>
                <w:sz w:val="18"/>
              </w:rPr>
              <w:t>弟子傳</w:t>
            </w:r>
            <w:proofErr w:type="spellEnd"/>
            <w:r w:rsidRPr="005A611A">
              <w:rPr>
                <w:rFonts w:cs="Times New Roman"/>
                <w:sz w:val="18"/>
              </w:rPr>
              <w:t xml:space="preserve"> × </w:t>
            </w:r>
            <w:proofErr w:type="spellStart"/>
            <w:r w:rsidRPr="005A611A">
              <w:rPr>
                <w:rFonts w:cs="Times New Roman"/>
                <w:sz w:val="18"/>
              </w:rPr>
              <w:t>子張</w:t>
            </w:r>
            <w:proofErr w:type="spellEnd"/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0.213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4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弟子列傳（選</w:t>
            </w:r>
            <w:proofErr w:type="spellEnd"/>
            <w:r w:rsidRPr="005A611A">
              <w:rPr>
                <w:rFonts w:cs="Times New Roman"/>
                <w:sz w:val="18"/>
              </w:rPr>
              <w:t>）</w:t>
            </w:r>
            <w:r w:rsidRPr="005A611A">
              <w:rPr>
                <w:rFonts w:cs="Times New Roman"/>
                <w:sz w:val="18"/>
              </w:rPr>
              <w:t xml:space="preserve">× </w:t>
            </w:r>
            <w:proofErr w:type="spellStart"/>
            <w:r w:rsidRPr="005A611A">
              <w:rPr>
                <w:rFonts w:cs="Times New Roman"/>
                <w:sz w:val="18"/>
              </w:rPr>
              <w:t>七十二弟子解（選</w:t>
            </w:r>
            <w:proofErr w:type="spellEnd"/>
            <w:r w:rsidRPr="005A611A">
              <w:rPr>
                <w:rFonts w:cs="Times New Roman"/>
                <w:sz w:val="18"/>
              </w:rPr>
              <w:t>）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0.152</w:t>
            </w:r>
          </w:p>
        </w:tc>
      </w:tr>
      <w:tr w:rsidR="00641D6C" w:rsidRPr="005A611A">
        <w:trPr>
          <w:jc w:val="center"/>
        </w:trPr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5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弟子列傳</w:t>
            </w:r>
            <w:proofErr w:type="spellEnd"/>
            <w:r w:rsidRPr="005A611A">
              <w:rPr>
                <w:rFonts w:cs="Times New Roman"/>
                <w:sz w:val="18"/>
              </w:rPr>
              <w:t xml:space="preserve"> × </w:t>
            </w:r>
            <w:proofErr w:type="spellStart"/>
            <w:r w:rsidRPr="005A611A">
              <w:rPr>
                <w:rFonts w:cs="Times New Roman"/>
                <w:sz w:val="18"/>
              </w:rPr>
              <w:t>季氏</w:t>
            </w:r>
            <w:proofErr w:type="spellEnd"/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0.212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5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弟子列傳（選</w:t>
            </w:r>
            <w:proofErr w:type="spellEnd"/>
            <w:r w:rsidRPr="005A611A">
              <w:rPr>
                <w:rFonts w:cs="Times New Roman"/>
                <w:sz w:val="18"/>
              </w:rPr>
              <w:t>）</w:t>
            </w:r>
            <w:r w:rsidRPr="005A611A">
              <w:rPr>
                <w:rFonts w:cs="Times New Roman"/>
                <w:sz w:val="18"/>
              </w:rPr>
              <w:t xml:space="preserve">× </w:t>
            </w:r>
            <w:proofErr w:type="spellStart"/>
            <w:r w:rsidRPr="005A611A">
              <w:rPr>
                <w:rFonts w:cs="Times New Roman"/>
                <w:sz w:val="18"/>
              </w:rPr>
              <w:t>季氏</w:t>
            </w:r>
            <w:proofErr w:type="spellEnd"/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0.150</w:t>
            </w:r>
          </w:p>
        </w:tc>
      </w:tr>
      <w:tr w:rsidR="00641D6C" w:rsidRPr="005A611A">
        <w:trPr>
          <w:jc w:val="center"/>
        </w:trPr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6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衣鏡</w:t>
            </w:r>
            <w:r w:rsidRPr="005A611A">
              <w:rPr>
                <w:rFonts w:cs="Times New Roman"/>
                <w:sz w:val="18"/>
              </w:rPr>
              <w:t>·</w:t>
            </w:r>
            <w:r w:rsidRPr="005A611A">
              <w:rPr>
                <w:rFonts w:cs="Times New Roman"/>
                <w:sz w:val="18"/>
              </w:rPr>
              <w:t>弟子傳</w:t>
            </w:r>
            <w:proofErr w:type="spellEnd"/>
            <w:r w:rsidRPr="005A611A">
              <w:rPr>
                <w:rFonts w:cs="Times New Roman"/>
                <w:sz w:val="18"/>
              </w:rPr>
              <w:t xml:space="preserve"> × </w:t>
            </w:r>
            <w:proofErr w:type="spellStart"/>
            <w:r w:rsidRPr="005A611A">
              <w:rPr>
                <w:rFonts w:cs="Times New Roman"/>
                <w:sz w:val="18"/>
              </w:rPr>
              <w:t>七十二弟子解</w:t>
            </w:r>
            <w:proofErr w:type="spellEnd"/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0.186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6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世家</w:t>
            </w:r>
            <w:r w:rsidRPr="005A611A">
              <w:rPr>
                <w:rFonts w:cs="Times New Roman"/>
                <w:sz w:val="18"/>
              </w:rPr>
              <w:t>·</w:t>
            </w:r>
            <w:r w:rsidRPr="005A611A">
              <w:rPr>
                <w:rFonts w:cs="Times New Roman"/>
                <w:sz w:val="18"/>
              </w:rPr>
              <w:t>丁</w:t>
            </w:r>
            <w:proofErr w:type="spellEnd"/>
            <w:r w:rsidRPr="005A611A">
              <w:rPr>
                <w:rFonts w:cs="Times New Roman"/>
                <w:sz w:val="18"/>
              </w:rPr>
              <w:t xml:space="preserve"> × </w:t>
            </w:r>
            <w:proofErr w:type="spellStart"/>
            <w:r w:rsidRPr="005A611A">
              <w:rPr>
                <w:rFonts w:cs="Times New Roman"/>
                <w:sz w:val="18"/>
              </w:rPr>
              <w:t>弟子列傳（選</w:t>
            </w:r>
            <w:proofErr w:type="spellEnd"/>
            <w:r w:rsidRPr="005A611A">
              <w:rPr>
                <w:rFonts w:cs="Times New Roman"/>
                <w:sz w:val="18"/>
              </w:rPr>
              <w:t>）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0.143</w:t>
            </w:r>
          </w:p>
        </w:tc>
      </w:tr>
      <w:tr w:rsidR="00641D6C" w:rsidRPr="005A611A">
        <w:trPr>
          <w:jc w:val="center"/>
        </w:trPr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7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世家</w:t>
            </w:r>
            <w:proofErr w:type="spellEnd"/>
            <w:r w:rsidRPr="005A611A">
              <w:rPr>
                <w:rFonts w:cs="Times New Roman"/>
                <w:sz w:val="18"/>
              </w:rPr>
              <w:t xml:space="preserve"> × </w:t>
            </w:r>
            <w:proofErr w:type="spellStart"/>
            <w:r w:rsidRPr="005A611A">
              <w:rPr>
                <w:rFonts w:cs="Times New Roman"/>
                <w:sz w:val="18"/>
              </w:rPr>
              <w:t>季氏</w:t>
            </w:r>
            <w:proofErr w:type="spellEnd"/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0.183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7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衣鏡</w:t>
            </w:r>
            <w:r w:rsidRPr="005A611A">
              <w:rPr>
                <w:rFonts w:cs="Times New Roman"/>
                <w:sz w:val="18"/>
              </w:rPr>
              <w:t>·</w:t>
            </w:r>
            <w:r w:rsidRPr="005A611A">
              <w:rPr>
                <w:rFonts w:cs="Times New Roman"/>
                <w:sz w:val="18"/>
              </w:rPr>
              <w:t>弟子傳</w:t>
            </w:r>
            <w:proofErr w:type="spellEnd"/>
            <w:r w:rsidRPr="005A611A">
              <w:rPr>
                <w:rFonts w:cs="Times New Roman"/>
                <w:sz w:val="18"/>
              </w:rPr>
              <w:t xml:space="preserve"> × </w:t>
            </w:r>
            <w:proofErr w:type="spellStart"/>
            <w:r w:rsidRPr="005A611A">
              <w:rPr>
                <w:rFonts w:cs="Times New Roman"/>
                <w:sz w:val="18"/>
              </w:rPr>
              <w:t>七十二弟子解（選</w:t>
            </w:r>
            <w:proofErr w:type="spellEnd"/>
            <w:r w:rsidRPr="005A611A">
              <w:rPr>
                <w:rFonts w:cs="Times New Roman"/>
                <w:sz w:val="18"/>
              </w:rPr>
              <w:t>）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0.142</w:t>
            </w:r>
          </w:p>
        </w:tc>
      </w:tr>
      <w:tr w:rsidR="00641D6C" w:rsidRPr="005A611A">
        <w:trPr>
          <w:jc w:val="center"/>
        </w:trPr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8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弟子列傳</w:t>
            </w:r>
            <w:proofErr w:type="spellEnd"/>
            <w:r w:rsidRPr="005A611A">
              <w:rPr>
                <w:rFonts w:cs="Times New Roman"/>
                <w:sz w:val="18"/>
              </w:rPr>
              <w:t xml:space="preserve"> × </w:t>
            </w:r>
            <w:proofErr w:type="spellStart"/>
            <w:r w:rsidRPr="005A611A">
              <w:rPr>
                <w:rFonts w:cs="Times New Roman"/>
                <w:sz w:val="18"/>
              </w:rPr>
              <w:t>憲問</w:t>
            </w:r>
            <w:proofErr w:type="spellEnd"/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0.159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8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世家</w:t>
            </w:r>
            <w:r w:rsidRPr="005A611A">
              <w:rPr>
                <w:rFonts w:cs="Times New Roman"/>
                <w:sz w:val="18"/>
              </w:rPr>
              <w:t>·</w:t>
            </w:r>
            <w:r w:rsidRPr="005A611A">
              <w:rPr>
                <w:rFonts w:cs="Times New Roman"/>
                <w:sz w:val="18"/>
              </w:rPr>
              <w:t>戊</w:t>
            </w:r>
            <w:proofErr w:type="spellEnd"/>
            <w:r w:rsidRPr="005A611A">
              <w:rPr>
                <w:rFonts w:cs="Times New Roman"/>
                <w:sz w:val="18"/>
              </w:rPr>
              <w:t xml:space="preserve"> × </w:t>
            </w:r>
            <w:proofErr w:type="spellStart"/>
            <w:r w:rsidRPr="005A611A">
              <w:rPr>
                <w:rFonts w:cs="Times New Roman"/>
                <w:sz w:val="18"/>
              </w:rPr>
              <w:t>弟子列傳（選</w:t>
            </w:r>
            <w:proofErr w:type="spellEnd"/>
            <w:r w:rsidRPr="005A611A">
              <w:rPr>
                <w:rFonts w:cs="Times New Roman"/>
                <w:sz w:val="18"/>
              </w:rPr>
              <w:t>）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0.139</w:t>
            </w:r>
          </w:p>
        </w:tc>
      </w:tr>
      <w:tr w:rsidR="00641D6C" w:rsidRPr="005A611A">
        <w:trPr>
          <w:jc w:val="center"/>
        </w:trPr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9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世家</w:t>
            </w:r>
            <w:proofErr w:type="spellEnd"/>
            <w:r w:rsidRPr="005A611A">
              <w:rPr>
                <w:rFonts w:cs="Times New Roman"/>
                <w:sz w:val="18"/>
              </w:rPr>
              <w:t xml:space="preserve"> × </w:t>
            </w:r>
            <w:proofErr w:type="spellStart"/>
            <w:r w:rsidRPr="005A611A">
              <w:rPr>
                <w:rFonts w:cs="Times New Roman"/>
                <w:sz w:val="18"/>
              </w:rPr>
              <w:t>微子</w:t>
            </w:r>
            <w:proofErr w:type="spellEnd"/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0.153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9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弟子列傳（選</w:t>
            </w:r>
            <w:proofErr w:type="spellEnd"/>
            <w:r w:rsidRPr="005A611A">
              <w:rPr>
                <w:rFonts w:cs="Times New Roman"/>
                <w:sz w:val="18"/>
              </w:rPr>
              <w:t>）</w:t>
            </w:r>
            <w:r w:rsidRPr="005A611A">
              <w:rPr>
                <w:rFonts w:cs="Times New Roman"/>
                <w:sz w:val="18"/>
              </w:rPr>
              <w:t xml:space="preserve">× </w:t>
            </w:r>
            <w:proofErr w:type="spellStart"/>
            <w:r w:rsidRPr="005A611A">
              <w:rPr>
                <w:rFonts w:cs="Times New Roman"/>
                <w:sz w:val="18"/>
              </w:rPr>
              <w:t>陽貨</w:t>
            </w:r>
            <w:proofErr w:type="spellEnd"/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0.133</w:t>
            </w:r>
          </w:p>
        </w:tc>
      </w:tr>
      <w:tr w:rsidR="00641D6C" w:rsidRPr="005A611A">
        <w:trPr>
          <w:jc w:val="center"/>
        </w:trPr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10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弟子列傳</w:t>
            </w:r>
            <w:proofErr w:type="spellEnd"/>
            <w:r w:rsidRPr="005A611A">
              <w:rPr>
                <w:rFonts w:cs="Times New Roman"/>
                <w:sz w:val="18"/>
              </w:rPr>
              <w:t xml:space="preserve"> × </w:t>
            </w:r>
            <w:proofErr w:type="spellStart"/>
            <w:r w:rsidRPr="005A611A">
              <w:rPr>
                <w:rFonts w:cs="Times New Roman"/>
                <w:sz w:val="18"/>
              </w:rPr>
              <w:t>陽貨</w:t>
            </w:r>
            <w:proofErr w:type="spellEnd"/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0.134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10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憲問</w:t>
            </w:r>
            <w:proofErr w:type="spellEnd"/>
            <w:r w:rsidRPr="005A611A">
              <w:rPr>
                <w:rFonts w:cs="Times New Roman"/>
                <w:sz w:val="18"/>
              </w:rPr>
              <w:t xml:space="preserve"> × </w:t>
            </w:r>
            <w:proofErr w:type="spellStart"/>
            <w:r w:rsidRPr="005A611A">
              <w:rPr>
                <w:rFonts w:cs="Times New Roman"/>
                <w:sz w:val="18"/>
              </w:rPr>
              <w:t>衛靈公</w:t>
            </w:r>
            <w:proofErr w:type="spellEnd"/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0.130</w:t>
            </w:r>
          </w:p>
        </w:tc>
      </w:tr>
    </w:tbl>
    <w:p w:rsidR="00641D6C" w:rsidRPr="005A611A" w:rsidRDefault="00641D6C" w:rsidP="005A611A">
      <w:pPr>
        <w:rPr>
          <w:rFonts w:cs="Times New Roman"/>
        </w:rPr>
      </w:pPr>
    </w:p>
    <w:p w:rsidR="00641D6C" w:rsidRPr="005A611A" w:rsidRDefault="00000000" w:rsidP="005A611A">
      <w:pPr>
        <w:pStyle w:val="21"/>
        <w:keepNext w:val="0"/>
        <w:keepLines w:val="0"/>
        <w:rPr>
          <w:rFonts w:ascii="Times New Roman" w:eastAsia="宋体" w:hAnsi="Times New Roman" w:cs="Times New Roman"/>
        </w:rPr>
      </w:pPr>
      <w:r w:rsidRPr="005A611A">
        <w:rPr>
          <w:rFonts w:ascii="Times New Roman" w:eastAsia="宋体" w:hAnsi="Times New Roman" w:cs="Times New Roman"/>
        </w:rPr>
        <w:t xml:space="preserve">5.2 </w:t>
      </w:r>
      <w:proofErr w:type="spellStart"/>
      <w:r w:rsidRPr="005A611A">
        <w:rPr>
          <w:rFonts w:ascii="Times New Roman" w:eastAsia="宋体" w:hAnsi="Times New Roman" w:cs="Times New Roman"/>
        </w:rPr>
        <w:t>案例</w:t>
      </w:r>
      <w:proofErr w:type="spellEnd"/>
      <w:r w:rsidRPr="005A611A">
        <w:rPr>
          <w:rFonts w:ascii="Times New Roman" w:eastAsia="宋体" w:hAnsi="Times New Roman" w:cs="Times New Roman"/>
        </w:rPr>
        <w:t xml:space="preserve"> 1</w:t>
      </w:r>
      <w:r w:rsidRPr="005A611A">
        <w:rPr>
          <w:rFonts w:ascii="Times New Roman" w:eastAsia="宋体" w:hAnsi="Times New Roman" w:cs="Times New Roman"/>
        </w:rPr>
        <w:t>：《</w:t>
      </w:r>
      <w:proofErr w:type="spellStart"/>
      <w:r w:rsidRPr="005A611A">
        <w:rPr>
          <w:rFonts w:ascii="Times New Roman" w:eastAsia="宋体" w:hAnsi="Times New Roman" w:cs="Times New Roman"/>
        </w:rPr>
        <w:t>衣鏡</w:t>
      </w:r>
      <w:r w:rsidRPr="005A611A">
        <w:rPr>
          <w:rFonts w:ascii="Times New Roman" w:eastAsia="宋体" w:hAnsi="Times New Roman" w:cs="Times New Roman"/>
        </w:rPr>
        <w:t>·</w:t>
      </w:r>
      <w:r w:rsidRPr="005A611A">
        <w:rPr>
          <w:rFonts w:ascii="Times New Roman" w:eastAsia="宋体" w:hAnsi="Times New Roman" w:cs="Times New Roman"/>
        </w:rPr>
        <w:t>弟子傳</w:t>
      </w:r>
      <w:proofErr w:type="spellEnd"/>
      <w:r w:rsidRPr="005A611A">
        <w:rPr>
          <w:rFonts w:ascii="Times New Roman" w:eastAsia="宋体" w:hAnsi="Times New Roman" w:cs="Times New Roman"/>
        </w:rPr>
        <w:t>》</w:t>
      </w:r>
      <w:r w:rsidRPr="005A611A">
        <w:rPr>
          <w:rFonts w:ascii="Times New Roman" w:eastAsia="宋体" w:hAnsi="Times New Roman" w:cs="Times New Roman"/>
        </w:rPr>
        <w:t>×</w:t>
      </w:r>
      <w:r w:rsidRPr="005A611A">
        <w:rPr>
          <w:rFonts w:ascii="Times New Roman" w:eastAsia="宋体" w:hAnsi="Times New Roman" w:cs="Times New Roman"/>
        </w:rPr>
        <w:t>《</w:t>
      </w:r>
      <w:proofErr w:type="spellStart"/>
      <w:r w:rsidRPr="005A611A">
        <w:rPr>
          <w:rFonts w:ascii="Times New Roman" w:eastAsia="宋体" w:hAnsi="Times New Roman" w:cs="Times New Roman"/>
        </w:rPr>
        <w:t>弟子列傳</w:t>
      </w:r>
      <w:proofErr w:type="spellEnd"/>
      <w:r w:rsidRPr="005A611A">
        <w:rPr>
          <w:rFonts w:ascii="Times New Roman" w:eastAsia="宋体" w:hAnsi="Times New Roman" w:cs="Times New Roman"/>
        </w:rPr>
        <w:t>》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641D6C" w:rsidRPr="005A611A">
        <w:trPr>
          <w:jc w:val="center"/>
        </w:trPr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b/>
                <w:sz w:val="18"/>
              </w:rPr>
              <w:t>版本</w:t>
            </w:r>
            <w:proofErr w:type="spellEnd"/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b/>
                <w:sz w:val="18"/>
              </w:rPr>
              <w:t>cos_raw</w:t>
            </w:r>
            <w:proofErr w:type="spellEnd"/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b/>
                <w:sz w:val="18"/>
              </w:rPr>
              <w:t>TF-IDF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b/>
                <w:sz w:val="18"/>
              </w:rPr>
              <w:t>Jaccard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b/>
                <w:sz w:val="18"/>
              </w:rPr>
              <w:t>Embed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b/>
                <w:sz w:val="18"/>
              </w:rPr>
              <w:t>排名</w:t>
            </w:r>
            <w:proofErr w:type="spellEnd"/>
          </w:p>
        </w:tc>
      </w:tr>
      <w:tr w:rsidR="00641D6C" w:rsidRPr="005A611A">
        <w:trPr>
          <w:jc w:val="center"/>
        </w:trPr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 xml:space="preserve">26 </w:t>
            </w:r>
            <w:proofErr w:type="spellStart"/>
            <w:r w:rsidRPr="005A611A">
              <w:rPr>
                <w:rFonts w:cs="Times New Roman"/>
                <w:sz w:val="18"/>
              </w:rPr>
              <w:t>篇（全文</w:t>
            </w:r>
            <w:proofErr w:type="spellEnd"/>
            <w:r w:rsidRPr="005A611A">
              <w:rPr>
                <w:rFonts w:cs="Times New Roman"/>
                <w:sz w:val="18"/>
              </w:rPr>
              <w:t xml:space="preserve"> 5,265 </w:t>
            </w:r>
            <w:r w:rsidRPr="005A611A">
              <w:rPr>
                <w:rFonts w:cs="Times New Roman"/>
                <w:sz w:val="18"/>
              </w:rPr>
              <w:t>字）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0.2846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0.1936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0.0482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0.9379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Rank 2</w:t>
            </w:r>
          </w:p>
        </w:tc>
      </w:tr>
      <w:tr w:rsidR="00641D6C" w:rsidRPr="005A611A">
        <w:trPr>
          <w:jc w:val="center"/>
        </w:trPr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 xml:space="preserve">32 </w:t>
            </w:r>
            <w:proofErr w:type="spellStart"/>
            <w:r w:rsidRPr="005A611A">
              <w:rPr>
                <w:rFonts w:cs="Times New Roman"/>
                <w:sz w:val="18"/>
              </w:rPr>
              <w:t>篇（節選</w:t>
            </w:r>
            <w:proofErr w:type="spellEnd"/>
            <w:r w:rsidRPr="005A611A">
              <w:rPr>
                <w:rFonts w:cs="Times New Roman"/>
                <w:sz w:val="18"/>
              </w:rPr>
              <w:t xml:space="preserve"> 1,564 </w:t>
            </w:r>
            <w:r w:rsidRPr="005A611A">
              <w:rPr>
                <w:rFonts w:cs="Times New Roman"/>
                <w:sz w:val="18"/>
              </w:rPr>
              <w:t>字）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0.3036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0.2264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0.1212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0.9201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Rank 1</w:t>
            </w:r>
          </w:p>
        </w:tc>
      </w:tr>
    </w:tbl>
    <w:p w:rsidR="00641D6C" w:rsidRPr="005A611A" w:rsidRDefault="00641D6C" w:rsidP="005A611A">
      <w:pPr>
        <w:rPr>
          <w:rFonts w:cs="Times New Roman"/>
        </w:rPr>
      </w:pPr>
    </w:p>
    <w:p w:rsidR="00641D6C" w:rsidRPr="005A611A" w:rsidRDefault="00000000" w:rsidP="005A611A">
      <w:pPr>
        <w:pStyle w:val="a0"/>
        <w:ind w:firstLine="420"/>
        <w:jc w:val="both"/>
        <w:rPr>
          <w:rFonts w:cs="Times New Roman"/>
        </w:rPr>
      </w:pPr>
      <w:r w:rsidRPr="005A611A">
        <w:rPr>
          <w:rFonts w:cs="Times New Roman"/>
        </w:rPr>
        <w:t>TF-Cos +6.7%</w:t>
      </w:r>
      <w:r w:rsidRPr="005A611A">
        <w:rPr>
          <w:rFonts w:cs="Times New Roman"/>
        </w:rPr>
        <w:t>（</w:t>
      </w:r>
      <w:r w:rsidRPr="005A611A">
        <w:rPr>
          <w:rFonts w:cs="Times New Roman"/>
        </w:rPr>
        <w:t>0.285→0.304</w:t>
      </w:r>
      <w:r w:rsidRPr="005A611A">
        <w:rPr>
          <w:rFonts w:cs="Times New Roman"/>
        </w:rPr>
        <w:t>）：</w:t>
      </w:r>
      <w:proofErr w:type="spellStart"/>
      <w:r w:rsidRPr="005A611A">
        <w:rPr>
          <w:rFonts w:cs="Times New Roman"/>
        </w:rPr>
        <w:t>節選移除了與《衣鏡》無關的弟子段落，</w:t>
      </w:r>
      <w:r w:rsidRPr="005A611A">
        <w:rPr>
          <w:rFonts w:cs="Times New Roman"/>
        </w:rPr>
        <w:t>TF-Cos</w:t>
      </w:r>
      <w:proofErr w:type="spellEnd"/>
      <w:r w:rsidRPr="005A611A">
        <w:rPr>
          <w:rFonts w:cs="Times New Roman"/>
        </w:rPr>
        <w:t xml:space="preserve"> </w:t>
      </w:r>
      <w:proofErr w:type="spellStart"/>
      <w:r w:rsidRPr="005A611A">
        <w:rPr>
          <w:rFonts w:cs="Times New Roman"/>
        </w:rPr>
        <w:t>更準確地反映相關段落的相似度</w:t>
      </w:r>
      <w:proofErr w:type="spellEnd"/>
      <w:r w:rsidRPr="005A611A">
        <w:rPr>
          <w:rFonts w:cs="Times New Roman"/>
        </w:rPr>
        <w:t>。</w:t>
      </w:r>
    </w:p>
    <w:p w:rsidR="00641D6C" w:rsidRPr="005A611A" w:rsidRDefault="00000000" w:rsidP="005A611A">
      <w:pPr>
        <w:pStyle w:val="a0"/>
        <w:ind w:firstLine="420"/>
        <w:jc w:val="both"/>
        <w:rPr>
          <w:rFonts w:cs="Times New Roman"/>
        </w:rPr>
      </w:pPr>
      <w:r w:rsidRPr="005A611A">
        <w:rPr>
          <w:rFonts w:cs="Times New Roman"/>
        </w:rPr>
        <w:t>Jaccard +152%</w:t>
      </w:r>
      <w:r w:rsidRPr="005A611A">
        <w:rPr>
          <w:rFonts w:cs="Times New Roman"/>
        </w:rPr>
        <w:t>（</w:t>
      </w:r>
      <w:r w:rsidRPr="005A611A">
        <w:rPr>
          <w:rFonts w:cs="Times New Roman"/>
        </w:rPr>
        <w:t>0.048→0.121</w:t>
      </w:r>
      <w:r w:rsidRPr="005A611A">
        <w:rPr>
          <w:rFonts w:cs="Times New Roman"/>
        </w:rPr>
        <w:t>）：全文版中巨大的並集（</w:t>
      </w:r>
      <w:r w:rsidRPr="005A611A">
        <w:rPr>
          <w:rFonts w:cs="Times New Roman"/>
        </w:rPr>
        <w:t xml:space="preserve">5,265+798 </w:t>
      </w:r>
      <w:proofErr w:type="spellStart"/>
      <w:r w:rsidRPr="005A611A">
        <w:rPr>
          <w:rFonts w:cs="Times New Roman"/>
        </w:rPr>
        <w:t>字的字符聯合）嚴重稀釋</w:t>
      </w:r>
      <w:proofErr w:type="spellEnd"/>
      <w:r w:rsidRPr="005A611A">
        <w:rPr>
          <w:rFonts w:cs="Times New Roman"/>
        </w:rPr>
        <w:t xml:space="preserve"> </w:t>
      </w:r>
      <w:proofErr w:type="spellStart"/>
      <w:r w:rsidRPr="005A611A">
        <w:rPr>
          <w:rFonts w:cs="Times New Roman"/>
        </w:rPr>
        <w:t>Jaccard</w:t>
      </w:r>
      <w:r w:rsidRPr="005A611A">
        <w:rPr>
          <w:rFonts w:cs="Times New Roman"/>
        </w:rPr>
        <w:t>；節選後並集縮小，交集比例更真實</w:t>
      </w:r>
      <w:proofErr w:type="spellEnd"/>
      <w:r w:rsidRPr="005A611A">
        <w:rPr>
          <w:rFonts w:cs="Times New Roman"/>
        </w:rPr>
        <w:t>。</w:t>
      </w:r>
    </w:p>
    <w:p w:rsidR="00641D6C" w:rsidRPr="005A611A" w:rsidRDefault="00000000" w:rsidP="005A611A">
      <w:pPr>
        <w:pStyle w:val="a0"/>
        <w:ind w:firstLine="420"/>
        <w:jc w:val="both"/>
        <w:rPr>
          <w:rFonts w:cs="Times New Roman"/>
        </w:rPr>
      </w:pPr>
      <w:r w:rsidRPr="005A611A">
        <w:rPr>
          <w:rFonts w:cs="Times New Roman"/>
        </w:rPr>
        <w:t>Embedding −1.9%</w:t>
      </w:r>
      <w:r w:rsidRPr="005A611A">
        <w:rPr>
          <w:rFonts w:cs="Times New Roman"/>
        </w:rPr>
        <w:t>（</w:t>
      </w:r>
      <w:r w:rsidRPr="005A611A">
        <w:rPr>
          <w:rFonts w:cs="Times New Roman"/>
        </w:rPr>
        <w:t>0.938→0.920</w:t>
      </w:r>
      <w:r w:rsidRPr="005A611A">
        <w:rPr>
          <w:rFonts w:cs="Times New Roman"/>
        </w:rPr>
        <w:t>）：</w:t>
      </w:r>
      <w:proofErr w:type="spellStart"/>
      <w:r w:rsidRPr="005A611A">
        <w:rPr>
          <w:rFonts w:cs="Times New Roman"/>
        </w:rPr>
        <w:t>語義嵌入對長度變化不敏感，微降在正常波動範圍內</w:t>
      </w:r>
      <w:proofErr w:type="spellEnd"/>
      <w:r w:rsidRPr="005A611A">
        <w:rPr>
          <w:rFonts w:cs="Times New Roman"/>
        </w:rPr>
        <w:t>。</w:t>
      </w:r>
    </w:p>
    <w:p w:rsidR="00641D6C" w:rsidRPr="005A611A" w:rsidRDefault="00000000" w:rsidP="005A611A">
      <w:pPr>
        <w:pStyle w:val="a0"/>
        <w:ind w:firstLine="420"/>
        <w:jc w:val="both"/>
        <w:rPr>
          <w:rFonts w:cs="Times New Roman"/>
        </w:rPr>
      </w:pPr>
      <w:proofErr w:type="spellStart"/>
      <w:r w:rsidRPr="005A611A">
        <w:rPr>
          <w:rFonts w:cs="Times New Roman"/>
        </w:rPr>
        <w:t>排名</w:t>
      </w:r>
      <w:proofErr w:type="spellEnd"/>
      <w:r w:rsidRPr="005A611A">
        <w:rPr>
          <w:rFonts w:cs="Times New Roman"/>
        </w:rPr>
        <w:t xml:space="preserve"> Rank 2→Rank 1</w:t>
      </w:r>
      <w:r w:rsidRPr="005A611A">
        <w:rPr>
          <w:rFonts w:cs="Times New Roman"/>
        </w:rPr>
        <w:t>：</w:t>
      </w:r>
      <w:r w:rsidRPr="005A611A">
        <w:rPr>
          <w:rFonts w:cs="Times New Roman"/>
        </w:rPr>
        <w:t xml:space="preserve">26 </w:t>
      </w:r>
      <w:proofErr w:type="spellStart"/>
      <w:r w:rsidRPr="005A611A">
        <w:rPr>
          <w:rFonts w:cs="Times New Roman"/>
        </w:rPr>
        <w:t>篇版</w:t>
      </w:r>
      <w:proofErr w:type="spellEnd"/>
      <w:r w:rsidRPr="005A611A">
        <w:rPr>
          <w:rFonts w:cs="Times New Roman"/>
        </w:rPr>
        <w:t xml:space="preserve"> Rank 1 </w:t>
      </w:r>
      <w:proofErr w:type="spellStart"/>
      <w:r w:rsidRPr="005A611A">
        <w:rPr>
          <w:rFonts w:cs="Times New Roman"/>
        </w:rPr>
        <w:t>是「弟子列傳</w:t>
      </w:r>
      <w:r w:rsidRPr="005A611A">
        <w:rPr>
          <w:rFonts w:cs="Times New Roman"/>
        </w:rPr>
        <w:t>×</w:t>
      </w:r>
      <w:r w:rsidRPr="005A611A">
        <w:rPr>
          <w:rFonts w:cs="Times New Roman"/>
        </w:rPr>
        <w:t>七十二弟子解</w:t>
      </w:r>
      <w:proofErr w:type="spellEnd"/>
      <w:r w:rsidRPr="005A611A">
        <w:rPr>
          <w:rFonts w:cs="Times New Roman"/>
        </w:rPr>
        <w:t>」（</w:t>
      </w:r>
      <w:proofErr w:type="spellStart"/>
      <w:r w:rsidRPr="005A611A">
        <w:rPr>
          <w:rFonts w:cs="Times New Roman"/>
        </w:rPr>
        <w:t>兩部完整弟子文獻的全文相似度</w:t>
      </w:r>
      <w:proofErr w:type="spellEnd"/>
      <w:r w:rsidRPr="005A611A">
        <w:rPr>
          <w:rFonts w:cs="Times New Roman"/>
        </w:rPr>
        <w:t xml:space="preserve"> 0.319</w:t>
      </w:r>
      <w:r w:rsidRPr="005A611A">
        <w:rPr>
          <w:rFonts w:cs="Times New Roman"/>
        </w:rPr>
        <w:t>）。</w:t>
      </w:r>
      <w:r w:rsidRPr="005A611A">
        <w:rPr>
          <w:rFonts w:cs="Times New Roman"/>
        </w:rPr>
        <w:t xml:space="preserve">32 </w:t>
      </w:r>
      <w:proofErr w:type="spellStart"/>
      <w:r w:rsidRPr="005A611A">
        <w:rPr>
          <w:rFonts w:cs="Times New Roman"/>
        </w:rPr>
        <w:t>篇版兩者均節選後，全文效應消失，衣鏡</w:t>
      </w:r>
      <w:r w:rsidRPr="005A611A">
        <w:rPr>
          <w:rFonts w:cs="Times New Roman"/>
        </w:rPr>
        <w:t>×</w:t>
      </w:r>
      <w:r w:rsidRPr="005A611A">
        <w:rPr>
          <w:rFonts w:cs="Times New Roman"/>
        </w:rPr>
        <w:t>弟子列傳上升</w:t>
      </w:r>
      <w:proofErr w:type="spellEnd"/>
      <w:r w:rsidRPr="005A611A">
        <w:rPr>
          <w:rFonts w:cs="Times New Roman"/>
        </w:rPr>
        <w:t>。</w:t>
      </w:r>
    </w:p>
    <w:p w:rsidR="00641D6C" w:rsidRPr="005A611A" w:rsidRDefault="00000000" w:rsidP="005A611A">
      <w:pPr>
        <w:ind w:firstLine="420"/>
        <w:jc w:val="both"/>
        <w:rPr>
          <w:rFonts w:cs="Times New Roman"/>
        </w:rPr>
      </w:pPr>
      <w:proofErr w:type="spellStart"/>
      <w:r w:rsidRPr="005A611A">
        <w:rPr>
          <w:rFonts w:cs="Times New Roman"/>
        </w:rPr>
        <w:t>參照控制</w:t>
      </w:r>
      <w:proofErr w:type="spellEnd"/>
      <w:r w:rsidRPr="005A611A">
        <w:rPr>
          <w:rFonts w:cs="Times New Roman"/>
        </w:rPr>
        <w:t>：《七十二弟子解》也做了同類節選（</w:t>
      </w:r>
      <w:r w:rsidRPr="005A611A">
        <w:rPr>
          <w:rFonts w:cs="Times New Roman"/>
        </w:rPr>
        <w:t xml:space="preserve">1,977→520 </w:t>
      </w:r>
      <w:r w:rsidRPr="005A611A">
        <w:rPr>
          <w:rFonts w:cs="Times New Roman"/>
        </w:rPr>
        <w:t>字），</w:t>
      </w:r>
      <w:proofErr w:type="spellStart"/>
      <w:r w:rsidRPr="005A611A">
        <w:rPr>
          <w:rFonts w:cs="Times New Roman"/>
        </w:rPr>
        <w:t>其與弟子列傳（選）的配對從</w:t>
      </w:r>
      <w:proofErr w:type="spellEnd"/>
      <w:r w:rsidRPr="005A611A">
        <w:rPr>
          <w:rFonts w:cs="Times New Roman"/>
        </w:rPr>
        <w:t xml:space="preserve"> Rank 1</w:t>
      </w:r>
      <w:r w:rsidRPr="005A611A">
        <w:rPr>
          <w:rFonts w:cs="Times New Roman"/>
        </w:rPr>
        <w:t>（</w:t>
      </w:r>
      <w:r w:rsidRPr="005A611A">
        <w:rPr>
          <w:rFonts w:cs="Times New Roman"/>
        </w:rPr>
        <w:t>0.319</w:t>
      </w:r>
      <w:r w:rsidRPr="005A611A">
        <w:rPr>
          <w:rFonts w:cs="Times New Roman"/>
        </w:rPr>
        <w:t>）降至</w:t>
      </w:r>
      <w:r w:rsidRPr="005A611A">
        <w:rPr>
          <w:rFonts w:cs="Times New Roman"/>
        </w:rPr>
        <w:t xml:space="preserve"> Rank 4</w:t>
      </w:r>
      <w:r w:rsidRPr="005A611A">
        <w:rPr>
          <w:rFonts w:cs="Times New Roman"/>
        </w:rPr>
        <w:t>（</w:t>
      </w:r>
      <w:r w:rsidRPr="005A611A">
        <w:rPr>
          <w:rFonts w:cs="Times New Roman"/>
        </w:rPr>
        <w:t>0.152</w:t>
      </w:r>
      <w:r w:rsidRPr="005A611A">
        <w:rPr>
          <w:rFonts w:cs="Times New Roman"/>
        </w:rPr>
        <w:t>）。</w:t>
      </w:r>
      <w:proofErr w:type="spellStart"/>
      <w:r w:rsidRPr="005A611A">
        <w:rPr>
          <w:rFonts w:cs="Times New Roman"/>
        </w:rPr>
        <w:t>降幅方向一致，說明是節選的系統性效應</w:t>
      </w:r>
      <w:proofErr w:type="spellEnd"/>
      <w:r w:rsidRPr="005A611A">
        <w:rPr>
          <w:rFonts w:cs="Times New Roman"/>
        </w:rPr>
        <w:t>。</w:t>
      </w:r>
    </w:p>
    <w:p w:rsidR="00641D6C" w:rsidRPr="005A611A" w:rsidRDefault="00000000" w:rsidP="005A611A">
      <w:pPr>
        <w:pStyle w:val="21"/>
        <w:keepNext w:val="0"/>
        <w:keepLines w:val="0"/>
        <w:rPr>
          <w:rFonts w:ascii="Times New Roman" w:eastAsia="宋体" w:hAnsi="Times New Roman" w:cs="Times New Roman"/>
        </w:rPr>
      </w:pPr>
      <w:r w:rsidRPr="005A611A">
        <w:rPr>
          <w:rFonts w:ascii="Times New Roman" w:eastAsia="宋体" w:hAnsi="Times New Roman" w:cs="Times New Roman"/>
        </w:rPr>
        <w:t xml:space="preserve">5.3 </w:t>
      </w:r>
      <w:proofErr w:type="spellStart"/>
      <w:r w:rsidRPr="005A611A">
        <w:rPr>
          <w:rFonts w:ascii="Times New Roman" w:eastAsia="宋体" w:hAnsi="Times New Roman" w:cs="Times New Roman"/>
        </w:rPr>
        <w:t>案例</w:t>
      </w:r>
      <w:proofErr w:type="spellEnd"/>
      <w:r w:rsidRPr="005A611A">
        <w:rPr>
          <w:rFonts w:ascii="Times New Roman" w:eastAsia="宋体" w:hAnsi="Times New Roman" w:cs="Times New Roman"/>
        </w:rPr>
        <w:t xml:space="preserve"> 2</w:t>
      </w:r>
      <w:r w:rsidRPr="005A611A">
        <w:rPr>
          <w:rFonts w:ascii="Times New Roman" w:eastAsia="宋体" w:hAnsi="Times New Roman" w:cs="Times New Roman"/>
        </w:rPr>
        <w:t>：《</w:t>
      </w:r>
      <w:proofErr w:type="spellStart"/>
      <w:r w:rsidRPr="005A611A">
        <w:rPr>
          <w:rFonts w:ascii="Times New Roman" w:eastAsia="宋体" w:hAnsi="Times New Roman" w:cs="Times New Roman"/>
        </w:rPr>
        <w:t>孔子世家</w:t>
      </w:r>
      <w:proofErr w:type="spellEnd"/>
      <w:r w:rsidRPr="005A611A">
        <w:rPr>
          <w:rFonts w:ascii="Times New Roman" w:eastAsia="宋体" w:hAnsi="Times New Roman" w:cs="Times New Roman"/>
        </w:rPr>
        <w:t>》</w:t>
      </w:r>
      <w:r w:rsidRPr="005A611A">
        <w:rPr>
          <w:rFonts w:ascii="Times New Roman" w:eastAsia="宋体" w:hAnsi="Times New Roman" w:cs="Times New Roman"/>
        </w:rPr>
        <w:t>×</w:t>
      </w:r>
      <w:r w:rsidRPr="005A611A">
        <w:rPr>
          <w:rFonts w:ascii="Times New Roman" w:eastAsia="宋体" w:hAnsi="Times New Roman" w:cs="Times New Roman"/>
        </w:rPr>
        <w:t>《</w:t>
      </w:r>
      <w:proofErr w:type="spellStart"/>
      <w:r w:rsidRPr="005A611A">
        <w:rPr>
          <w:rFonts w:ascii="Times New Roman" w:eastAsia="宋体" w:hAnsi="Times New Roman" w:cs="Times New Roman"/>
        </w:rPr>
        <w:t>弟子列傳》的結構化拆解</w:t>
      </w:r>
      <w:proofErr w:type="spellEnd"/>
    </w:p>
    <w:p w:rsidR="00641D6C" w:rsidRPr="005A611A" w:rsidRDefault="00000000" w:rsidP="005A611A">
      <w:pPr>
        <w:ind w:firstLine="420"/>
        <w:jc w:val="both"/>
        <w:rPr>
          <w:rFonts w:cs="Times New Roman"/>
        </w:rPr>
      </w:pPr>
      <w:r w:rsidRPr="005A611A">
        <w:rPr>
          <w:rFonts w:cs="Times New Roman"/>
        </w:rPr>
        <w:t xml:space="preserve">26 </w:t>
      </w:r>
      <w:proofErr w:type="spellStart"/>
      <w:r w:rsidRPr="005A611A">
        <w:rPr>
          <w:rFonts w:cs="Times New Roman"/>
        </w:rPr>
        <w:t>篇版中</w:t>
      </w:r>
      <w:proofErr w:type="spellEnd"/>
      <w:r w:rsidRPr="005A611A">
        <w:rPr>
          <w:rFonts w:cs="Times New Roman"/>
        </w:rPr>
        <w:t>，《</w:t>
      </w:r>
      <w:proofErr w:type="spellStart"/>
      <w:r w:rsidRPr="005A611A">
        <w:rPr>
          <w:rFonts w:cs="Times New Roman"/>
        </w:rPr>
        <w:t>世家</w:t>
      </w:r>
      <w:proofErr w:type="spellEnd"/>
      <w:r w:rsidRPr="005A611A">
        <w:rPr>
          <w:rFonts w:cs="Times New Roman"/>
        </w:rPr>
        <w:t>》</w:t>
      </w:r>
      <w:r w:rsidRPr="005A611A">
        <w:rPr>
          <w:rFonts w:cs="Times New Roman"/>
        </w:rPr>
        <w:t>×</w:t>
      </w:r>
      <w:r w:rsidRPr="005A611A">
        <w:rPr>
          <w:rFonts w:cs="Times New Roman"/>
        </w:rPr>
        <w:t>《</w:t>
      </w:r>
      <w:proofErr w:type="spellStart"/>
      <w:r w:rsidRPr="005A611A">
        <w:rPr>
          <w:rFonts w:cs="Times New Roman"/>
        </w:rPr>
        <w:t>弟子列傳》作為整體排</w:t>
      </w:r>
      <w:proofErr w:type="spellEnd"/>
      <w:r w:rsidRPr="005A611A">
        <w:rPr>
          <w:rFonts w:cs="Times New Roman"/>
        </w:rPr>
        <w:t xml:space="preserve"> Rank 3</w:t>
      </w:r>
      <w:r w:rsidRPr="005A611A">
        <w:rPr>
          <w:rFonts w:cs="Times New Roman"/>
        </w:rPr>
        <w:t>（</w:t>
      </w:r>
      <w:r w:rsidRPr="005A611A">
        <w:rPr>
          <w:rFonts w:cs="Times New Roman"/>
        </w:rPr>
        <w:t>cos_raw=0.262</w:t>
      </w:r>
      <w:r w:rsidRPr="005A611A">
        <w:rPr>
          <w:rFonts w:cs="Times New Roman"/>
        </w:rPr>
        <w:t>）。</w:t>
      </w:r>
      <w:r w:rsidRPr="005A611A">
        <w:rPr>
          <w:rFonts w:cs="Times New Roman"/>
        </w:rPr>
        <w:t xml:space="preserve">32 </w:t>
      </w:r>
      <w:proofErr w:type="spellStart"/>
      <w:r w:rsidRPr="005A611A">
        <w:rPr>
          <w:rFonts w:cs="Times New Roman"/>
        </w:rPr>
        <w:t>篇版將其拆解為</w:t>
      </w:r>
      <w:proofErr w:type="spellEnd"/>
      <w:r w:rsidRPr="005A611A">
        <w:rPr>
          <w:rFonts w:cs="Times New Roman"/>
        </w:rPr>
        <w:t xml:space="preserve"> 7 </w:t>
      </w:r>
      <w:proofErr w:type="spellStart"/>
      <w:r w:rsidRPr="005A611A">
        <w:rPr>
          <w:rFonts w:cs="Times New Roman"/>
        </w:rPr>
        <w:t>個局部配對</w:t>
      </w:r>
      <w:proofErr w:type="spellEnd"/>
      <w:r w:rsidRPr="005A611A">
        <w:rPr>
          <w:rFonts w:cs="Times New Roman"/>
        </w:rPr>
        <w:t>：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41D6C" w:rsidRPr="005A611A">
        <w:trPr>
          <w:jc w:val="center"/>
        </w:trPr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b/>
                <w:sz w:val="18"/>
              </w:rPr>
              <w:t>世家段落</w:t>
            </w:r>
            <w:proofErr w:type="spellEnd"/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b/>
                <w:sz w:val="18"/>
              </w:rPr>
              <w:t>章節</w:t>
            </w:r>
            <w:proofErr w:type="spellEnd"/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b/>
                <w:sz w:val="18"/>
              </w:rPr>
              <w:t>cos_raw</w:t>
            </w:r>
            <w:proofErr w:type="spellEnd"/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b/>
                <w:sz w:val="18"/>
              </w:rPr>
              <w:t>排名</w:t>
            </w:r>
            <w:proofErr w:type="spellEnd"/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b/>
                <w:sz w:val="18"/>
              </w:rPr>
              <w:t>敘事內容</w:t>
            </w:r>
            <w:proofErr w:type="spellEnd"/>
          </w:p>
        </w:tc>
      </w:tr>
      <w:tr w:rsidR="00641D6C" w:rsidRPr="005A611A">
        <w:trPr>
          <w:jc w:val="center"/>
        </w:trPr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lastRenderedPageBreak/>
              <w:t>丁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47.29–39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0.143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Rank 6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困陳蔡</w:t>
            </w:r>
            <w:proofErr w:type="spellEnd"/>
            <w:r w:rsidRPr="005A611A">
              <w:rPr>
                <w:rFonts w:cs="Times New Roman"/>
                <w:sz w:val="18"/>
              </w:rPr>
              <w:t>——</w:t>
            </w:r>
            <w:proofErr w:type="spellStart"/>
            <w:r w:rsidRPr="005A611A">
              <w:rPr>
                <w:rFonts w:cs="Times New Roman"/>
                <w:sz w:val="18"/>
              </w:rPr>
              <w:t>弟子隨孔子周遊列國</w:t>
            </w:r>
            <w:proofErr w:type="spellEnd"/>
          </w:p>
        </w:tc>
      </w:tr>
      <w:tr w:rsidR="00641D6C" w:rsidRPr="005A611A">
        <w:trPr>
          <w:jc w:val="center"/>
        </w:trPr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戊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47.40–51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0.139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Rank 8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歸魯</w:t>
            </w:r>
            <w:proofErr w:type="spellEnd"/>
            <w:r w:rsidRPr="005A611A">
              <w:rPr>
                <w:rFonts w:cs="Times New Roman"/>
                <w:sz w:val="18"/>
              </w:rPr>
              <w:t>——</w:t>
            </w:r>
            <w:proofErr w:type="spellStart"/>
            <w:r w:rsidRPr="005A611A">
              <w:rPr>
                <w:rFonts w:cs="Times New Roman"/>
                <w:sz w:val="18"/>
              </w:rPr>
              <w:t>弟子散亡、各自仕途</w:t>
            </w:r>
            <w:proofErr w:type="spellEnd"/>
          </w:p>
        </w:tc>
      </w:tr>
      <w:tr w:rsidR="00641D6C" w:rsidRPr="005A611A">
        <w:trPr>
          <w:jc w:val="center"/>
        </w:trPr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丙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47.20–28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0.110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Rank 20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去魯</w:t>
            </w:r>
            <w:proofErr w:type="spellEnd"/>
            <w:r w:rsidRPr="005A611A">
              <w:rPr>
                <w:rFonts w:cs="Times New Roman"/>
                <w:sz w:val="18"/>
              </w:rPr>
              <w:t>——</w:t>
            </w:r>
            <w:proofErr w:type="spellStart"/>
            <w:r w:rsidRPr="005A611A">
              <w:rPr>
                <w:rFonts w:cs="Times New Roman"/>
                <w:sz w:val="18"/>
              </w:rPr>
              <w:t>出走途中的弟子互動</w:t>
            </w:r>
            <w:proofErr w:type="spellEnd"/>
          </w:p>
        </w:tc>
      </w:tr>
      <w:tr w:rsidR="00641D6C" w:rsidRPr="005A611A">
        <w:trPr>
          <w:jc w:val="center"/>
        </w:trPr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己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47.52–70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0.072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Rank 58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晚年</w:t>
            </w:r>
            <w:proofErr w:type="spellEnd"/>
            <w:r w:rsidRPr="005A611A">
              <w:rPr>
                <w:rFonts w:cs="Times New Roman"/>
                <w:sz w:val="18"/>
              </w:rPr>
              <w:t>——</w:t>
            </w:r>
            <w:proofErr w:type="spellStart"/>
            <w:r w:rsidRPr="005A611A">
              <w:rPr>
                <w:rFonts w:cs="Times New Roman"/>
                <w:sz w:val="18"/>
              </w:rPr>
              <w:t>弟子受業、哀悼守喪</w:t>
            </w:r>
            <w:proofErr w:type="spellEnd"/>
          </w:p>
        </w:tc>
      </w:tr>
      <w:tr w:rsidR="00641D6C" w:rsidRPr="005A611A">
        <w:trPr>
          <w:jc w:val="center"/>
        </w:trPr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甲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47.1–10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0.066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Rank 67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少年</w:t>
            </w:r>
            <w:proofErr w:type="spellEnd"/>
            <w:r w:rsidRPr="005A611A">
              <w:rPr>
                <w:rFonts w:cs="Times New Roman"/>
                <w:sz w:val="18"/>
              </w:rPr>
              <w:t>——</w:t>
            </w:r>
            <w:proofErr w:type="spellStart"/>
            <w:r w:rsidRPr="005A611A">
              <w:rPr>
                <w:rFonts w:cs="Times New Roman"/>
                <w:sz w:val="18"/>
              </w:rPr>
              <w:t>早期收徒，弟子描述少</w:t>
            </w:r>
            <w:proofErr w:type="spellEnd"/>
          </w:p>
        </w:tc>
      </w:tr>
      <w:tr w:rsidR="00641D6C" w:rsidRPr="005A611A">
        <w:trPr>
          <w:jc w:val="center"/>
        </w:trPr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庚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47.71–85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0.034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Rank 167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世系</w:t>
            </w:r>
            <w:proofErr w:type="spellEnd"/>
            <w:r w:rsidRPr="005A611A">
              <w:rPr>
                <w:rFonts w:cs="Times New Roman"/>
                <w:sz w:val="18"/>
              </w:rPr>
              <w:t>——</w:t>
            </w:r>
            <w:proofErr w:type="spellStart"/>
            <w:r w:rsidRPr="005A611A">
              <w:rPr>
                <w:rFonts w:cs="Times New Roman"/>
                <w:sz w:val="18"/>
              </w:rPr>
              <w:t>後代記述，幾乎不涉弟子</w:t>
            </w:r>
            <w:proofErr w:type="spellEnd"/>
          </w:p>
        </w:tc>
      </w:tr>
      <w:tr w:rsidR="00641D6C" w:rsidRPr="005A611A">
        <w:trPr>
          <w:jc w:val="center"/>
        </w:trPr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乙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47.11–19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0.031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Rank 190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從政</w:t>
            </w:r>
            <w:proofErr w:type="spellEnd"/>
            <w:r w:rsidRPr="005A611A">
              <w:rPr>
                <w:rFonts w:cs="Times New Roman"/>
                <w:sz w:val="18"/>
              </w:rPr>
              <w:t>——</w:t>
            </w:r>
            <w:proofErr w:type="spellStart"/>
            <w:r w:rsidRPr="005A611A">
              <w:rPr>
                <w:rFonts w:cs="Times New Roman"/>
                <w:sz w:val="18"/>
              </w:rPr>
              <w:t>政治活動為主，弟子角色最少</w:t>
            </w:r>
            <w:proofErr w:type="spellEnd"/>
          </w:p>
        </w:tc>
      </w:tr>
    </w:tbl>
    <w:p w:rsidR="00641D6C" w:rsidRPr="005A611A" w:rsidRDefault="00641D6C" w:rsidP="005A611A">
      <w:pPr>
        <w:rPr>
          <w:rFonts w:cs="Times New Roman"/>
        </w:rPr>
      </w:pPr>
    </w:p>
    <w:p w:rsidR="005A611A" w:rsidRDefault="00000000" w:rsidP="005A611A">
      <w:pPr>
        <w:pStyle w:val="a0"/>
        <w:numPr>
          <w:ilvl w:val="0"/>
          <w:numId w:val="0"/>
        </w:numPr>
        <w:ind w:leftChars="50" w:left="105" w:firstLineChars="200" w:firstLine="420"/>
        <w:jc w:val="both"/>
        <w:rPr>
          <w:rFonts w:cs="Times New Roman"/>
          <w:lang w:eastAsia="zh-CN"/>
        </w:rPr>
      </w:pPr>
      <w:r w:rsidRPr="005A611A">
        <w:rPr>
          <w:rFonts w:cs="Times New Roman"/>
        </w:rPr>
        <w:t>結構化定位的價值：</w:t>
      </w:r>
      <w:r w:rsidRPr="005A611A">
        <w:rPr>
          <w:rFonts w:cs="Times New Roman"/>
        </w:rPr>
        <w:t xml:space="preserve">26 </w:t>
      </w:r>
      <w:proofErr w:type="spellStart"/>
      <w:r w:rsidRPr="005A611A">
        <w:rPr>
          <w:rFonts w:cs="Times New Roman"/>
        </w:rPr>
        <w:t>篇版只知道「世家與弟子列傳整體相似</w:t>
      </w:r>
      <w:proofErr w:type="spellEnd"/>
      <w:r w:rsidRPr="005A611A">
        <w:rPr>
          <w:rFonts w:cs="Times New Roman"/>
        </w:rPr>
        <w:t>」，</w:t>
      </w:r>
      <w:r w:rsidRPr="005A611A">
        <w:rPr>
          <w:rFonts w:cs="Times New Roman"/>
        </w:rPr>
        <w:t xml:space="preserve">32 </w:t>
      </w:r>
      <w:proofErr w:type="spellStart"/>
      <w:r w:rsidRPr="005A611A">
        <w:rPr>
          <w:rFonts w:cs="Times New Roman"/>
        </w:rPr>
        <w:t>篇版精確定位到丁、戊</w:t>
      </w:r>
      <w:proofErr w:type="spellEnd"/>
      <w:r w:rsidRPr="005A611A">
        <w:rPr>
          <w:rFonts w:cs="Times New Roman"/>
        </w:rPr>
        <w:t>——</w:t>
      </w:r>
      <w:proofErr w:type="spellStart"/>
      <w:r w:rsidRPr="005A611A">
        <w:rPr>
          <w:rFonts w:cs="Times New Roman"/>
        </w:rPr>
        <w:t>正是弟子記載最密集的傳記章節（流亡期和歸魯期</w:t>
      </w:r>
      <w:proofErr w:type="spellEnd"/>
      <w:r w:rsidRPr="005A611A">
        <w:rPr>
          <w:rFonts w:cs="Times New Roman"/>
        </w:rPr>
        <w:t>）。</w:t>
      </w:r>
    </w:p>
    <w:p w:rsidR="00641D6C" w:rsidRPr="005A611A" w:rsidRDefault="00000000" w:rsidP="005A611A">
      <w:pPr>
        <w:pStyle w:val="a0"/>
        <w:numPr>
          <w:ilvl w:val="0"/>
          <w:numId w:val="0"/>
        </w:numPr>
        <w:ind w:leftChars="50" w:left="105" w:firstLineChars="200" w:firstLine="420"/>
        <w:jc w:val="both"/>
        <w:rPr>
          <w:rFonts w:cs="Times New Roman"/>
        </w:rPr>
      </w:pPr>
      <w:proofErr w:type="spellStart"/>
      <w:r w:rsidRPr="005A611A">
        <w:rPr>
          <w:rFonts w:cs="Times New Roman"/>
        </w:rPr>
        <w:t>庚（世系）和乙（從政）排名極低：不涉及弟子的段落與弟子列傳相似度極低，證明切分後的排名反映了段落內容差異</w:t>
      </w:r>
      <w:proofErr w:type="spellEnd"/>
      <w:r w:rsidRPr="005A611A">
        <w:rPr>
          <w:rFonts w:cs="Times New Roman"/>
        </w:rPr>
        <w:t>。</w:t>
      </w:r>
    </w:p>
    <w:p w:rsidR="00641D6C" w:rsidRPr="005A611A" w:rsidRDefault="00000000" w:rsidP="005A611A">
      <w:pPr>
        <w:pStyle w:val="21"/>
        <w:keepNext w:val="0"/>
        <w:keepLines w:val="0"/>
        <w:rPr>
          <w:rFonts w:ascii="Times New Roman" w:eastAsia="宋体" w:hAnsi="Times New Roman" w:cs="Times New Roman"/>
        </w:rPr>
      </w:pPr>
      <w:r w:rsidRPr="005A611A">
        <w:rPr>
          <w:rFonts w:ascii="Times New Roman" w:eastAsia="宋体" w:hAnsi="Times New Roman" w:cs="Times New Roman"/>
        </w:rPr>
        <w:t xml:space="preserve">5.4 </w:t>
      </w:r>
      <w:proofErr w:type="spellStart"/>
      <w:r w:rsidRPr="005A611A">
        <w:rPr>
          <w:rFonts w:ascii="Times New Roman" w:eastAsia="宋体" w:hAnsi="Times New Roman" w:cs="Times New Roman"/>
        </w:rPr>
        <w:t>案例</w:t>
      </w:r>
      <w:proofErr w:type="spellEnd"/>
      <w:r w:rsidRPr="005A611A">
        <w:rPr>
          <w:rFonts w:ascii="Times New Roman" w:eastAsia="宋体" w:hAnsi="Times New Roman" w:cs="Times New Roman"/>
        </w:rPr>
        <w:t xml:space="preserve"> 3</w:t>
      </w:r>
      <w:r w:rsidRPr="005A611A">
        <w:rPr>
          <w:rFonts w:ascii="Times New Roman" w:eastAsia="宋体" w:hAnsi="Times New Roman" w:cs="Times New Roman"/>
        </w:rPr>
        <w:t>：《</w:t>
      </w:r>
      <w:proofErr w:type="spellStart"/>
      <w:r w:rsidRPr="005A611A">
        <w:rPr>
          <w:rFonts w:ascii="Times New Roman" w:eastAsia="宋体" w:hAnsi="Times New Roman" w:cs="Times New Roman"/>
        </w:rPr>
        <w:t>衣鏡</w:t>
      </w:r>
      <w:r w:rsidRPr="005A611A">
        <w:rPr>
          <w:rFonts w:ascii="Times New Roman" w:eastAsia="宋体" w:hAnsi="Times New Roman" w:cs="Times New Roman"/>
        </w:rPr>
        <w:t>·</w:t>
      </w:r>
      <w:r w:rsidRPr="005A611A">
        <w:rPr>
          <w:rFonts w:ascii="Times New Roman" w:eastAsia="宋体" w:hAnsi="Times New Roman" w:cs="Times New Roman"/>
        </w:rPr>
        <w:t>孔子傳</w:t>
      </w:r>
      <w:proofErr w:type="spellEnd"/>
      <w:r w:rsidRPr="005A611A">
        <w:rPr>
          <w:rFonts w:ascii="Times New Roman" w:eastAsia="宋体" w:hAnsi="Times New Roman" w:cs="Times New Roman"/>
        </w:rPr>
        <w:t>》</w:t>
      </w:r>
      <w:r w:rsidRPr="005A611A">
        <w:rPr>
          <w:rFonts w:ascii="Times New Roman" w:eastAsia="宋体" w:hAnsi="Times New Roman" w:cs="Times New Roman"/>
        </w:rPr>
        <w:t>×</w:t>
      </w:r>
      <w:r w:rsidRPr="005A611A">
        <w:rPr>
          <w:rFonts w:ascii="Times New Roman" w:eastAsia="宋体" w:hAnsi="Times New Roman" w:cs="Times New Roman"/>
        </w:rPr>
        <w:t>《</w:t>
      </w:r>
      <w:proofErr w:type="spellStart"/>
      <w:r w:rsidRPr="005A611A">
        <w:rPr>
          <w:rFonts w:ascii="Times New Roman" w:eastAsia="宋体" w:hAnsi="Times New Roman" w:cs="Times New Roman"/>
        </w:rPr>
        <w:t>孔子世家》各段</w:t>
      </w:r>
      <w:proofErr w:type="spell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41D6C" w:rsidRPr="005A611A">
        <w:trPr>
          <w:jc w:val="center"/>
        </w:trPr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b/>
                <w:sz w:val="18"/>
              </w:rPr>
              <w:t>世家段落</w:t>
            </w:r>
            <w:proofErr w:type="spellEnd"/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b/>
                <w:sz w:val="18"/>
              </w:rPr>
              <w:t>章節</w:t>
            </w:r>
            <w:proofErr w:type="spellEnd"/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b/>
                <w:sz w:val="18"/>
              </w:rPr>
              <w:t>cos_raw</w:t>
            </w:r>
            <w:proofErr w:type="spellEnd"/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b/>
                <w:sz w:val="18"/>
              </w:rPr>
              <w:t>排名</w:t>
            </w:r>
            <w:proofErr w:type="spellEnd"/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b/>
                <w:sz w:val="18"/>
              </w:rPr>
              <w:t>解釋</w:t>
            </w:r>
            <w:proofErr w:type="spellEnd"/>
          </w:p>
        </w:tc>
      </w:tr>
      <w:tr w:rsidR="00641D6C" w:rsidRPr="005A611A">
        <w:trPr>
          <w:jc w:val="center"/>
        </w:trPr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庚（</w:t>
            </w:r>
            <w:r w:rsidR="00D87E05">
              <w:rPr>
                <w:rFonts w:cs="Times New Roman" w:hint="eastAsia"/>
                <w:sz w:val="18"/>
                <w:lang w:eastAsia="zh-CN"/>
              </w:rPr>
              <w:t>評價</w:t>
            </w:r>
            <w:r w:rsidRPr="005A611A">
              <w:rPr>
                <w:rFonts w:cs="Times New Roman"/>
                <w:sz w:val="18"/>
              </w:rPr>
              <w:t>）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47.71–85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0.099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Rank 23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孔子傳的身世概述與世系段落重疊</w:t>
            </w:r>
            <w:proofErr w:type="spellEnd"/>
          </w:p>
        </w:tc>
      </w:tr>
      <w:tr w:rsidR="00641D6C" w:rsidRPr="005A611A">
        <w:trPr>
          <w:jc w:val="center"/>
        </w:trPr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甲（</w:t>
            </w:r>
            <w:r w:rsidR="00D87E05">
              <w:rPr>
                <w:rFonts w:cs="Times New Roman" w:hint="eastAsia"/>
                <w:sz w:val="18"/>
                <w:lang w:eastAsia="zh-CN"/>
              </w:rPr>
              <w:t>出生</w:t>
            </w:r>
            <w:r w:rsidRPr="005A611A">
              <w:rPr>
                <w:rFonts w:cs="Times New Roman"/>
                <w:sz w:val="18"/>
              </w:rPr>
              <w:t>）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47.1–10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0.096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Rank 26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傳記梗概與世家開頭敘事重疊</w:t>
            </w:r>
            <w:proofErr w:type="spellEnd"/>
          </w:p>
        </w:tc>
      </w:tr>
      <w:tr w:rsidR="00641D6C" w:rsidRPr="005A611A">
        <w:trPr>
          <w:jc w:val="center"/>
        </w:trPr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己（晚年</w:t>
            </w:r>
            <w:proofErr w:type="spellEnd"/>
            <w:r w:rsidRPr="005A611A">
              <w:rPr>
                <w:rFonts w:cs="Times New Roman"/>
                <w:sz w:val="18"/>
              </w:rPr>
              <w:t>）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47.52–70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0.060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Rank 84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部分臨終敘事重疊</w:t>
            </w:r>
            <w:proofErr w:type="spellEnd"/>
          </w:p>
        </w:tc>
      </w:tr>
      <w:tr w:rsidR="00641D6C" w:rsidRPr="005A611A">
        <w:trPr>
          <w:jc w:val="center"/>
        </w:trPr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乙～戊</w:t>
            </w:r>
            <w:proofErr w:type="spellEnd"/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47.11–51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&lt;0.018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Rank 284+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政治</w:t>
            </w:r>
            <w:proofErr w:type="spellEnd"/>
            <w:r w:rsidRPr="005A611A">
              <w:rPr>
                <w:rFonts w:cs="Times New Roman"/>
                <w:sz w:val="18"/>
              </w:rPr>
              <w:t>/</w:t>
            </w:r>
            <w:proofErr w:type="spellStart"/>
            <w:r w:rsidRPr="005A611A">
              <w:rPr>
                <w:rFonts w:cs="Times New Roman"/>
                <w:sz w:val="18"/>
              </w:rPr>
              <w:t>流亡段落與孔子傳幾乎無交集</w:t>
            </w:r>
            <w:proofErr w:type="spellEnd"/>
          </w:p>
        </w:tc>
      </w:tr>
    </w:tbl>
    <w:p w:rsidR="00641D6C" w:rsidRPr="005A611A" w:rsidRDefault="00641D6C" w:rsidP="005A611A">
      <w:pPr>
        <w:rPr>
          <w:rFonts w:cs="Times New Roman"/>
        </w:rPr>
      </w:pPr>
    </w:p>
    <w:p w:rsidR="00641D6C" w:rsidRPr="005A611A" w:rsidRDefault="00000000" w:rsidP="005A611A">
      <w:pPr>
        <w:ind w:firstLine="420"/>
        <w:jc w:val="both"/>
        <w:rPr>
          <w:rFonts w:cs="Times New Roman"/>
        </w:rPr>
      </w:pPr>
      <w:r w:rsidRPr="005A611A">
        <w:rPr>
          <w:rFonts w:cs="Times New Roman"/>
        </w:rPr>
        <w:t>《</w:t>
      </w:r>
      <w:proofErr w:type="spellStart"/>
      <w:r w:rsidRPr="005A611A">
        <w:rPr>
          <w:rFonts w:cs="Times New Roman"/>
        </w:rPr>
        <w:t>衣鏡</w:t>
      </w:r>
      <w:r w:rsidRPr="005A611A">
        <w:rPr>
          <w:rFonts w:cs="Times New Roman"/>
        </w:rPr>
        <w:t>·</w:t>
      </w:r>
      <w:r w:rsidRPr="005A611A">
        <w:rPr>
          <w:rFonts w:cs="Times New Roman"/>
        </w:rPr>
        <w:t>孔子傳》主要記載孔子身世和生平梗概，與世家「首尾</w:t>
      </w:r>
      <w:proofErr w:type="spellEnd"/>
      <w:r w:rsidRPr="005A611A">
        <w:rPr>
          <w:rFonts w:cs="Times New Roman"/>
        </w:rPr>
        <w:t>」（</w:t>
      </w:r>
      <w:proofErr w:type="spellStart"/>
      <w:r w:rsidRPr="005A611A">
        <w:rPr>
          <w:rFonts w:cs="Times New Roman"/>
        </w:rPr>
        <w:t>甲、庚）最接近，與中間的政治</w:t>
      </w:r>
      <w:proofErr w:type="spellEnd"/>
      <w:r w:rsidRPr="005A611A">
        <w:rPr>
          <w:rFonts w:cs="Times New Roman"/>
        </w:rPr>
        <w:t>/</w:t>
      </w:r>
      <w:proofErr w:type="spellStart"/>
      <w:r w:rsidRPr="005A611A">
        <w:rPr>
          <w:rFonts w:cs="Times New Roman"/>
        </w:rPr>
        <w:t>流亡段落無關</w:t>
      </w:r>
      <w:proofErr w:type="spellEnd"/>
      <w:r w:rsidRPr="005A611A">
        <w:rPr>
          <w:rFonts w:cs="Times New Roman"/>
        </w:rPr>
        <w:t>——</w:t>
      </w:r>
      <w:proofErr w:type="spellStart"/>
      <w:r w:rsidRPr="005A611A">
        <w:rPr>
          <w:rFonts w:cs="Times New Roman"/>
        </w:rPr>
        <w:t>這在</w:t>
      </w:r>
      <w:proofErr w:type="spellEnd"/>
      <w:r w:rsidRPr="005A611A">
        <w:rPr>
          <w:rFonts w:cs="Times New Roman"/>
        </w:rPr>
        <w:t xml:space="preserve"> 26 </w:t>
      </w:r>
      <w:proofErr w:type="spellStart"/>
      <w:r w:rsidRPr="005A611A">
        <w:rPr>
          <w:rFonts w:cs="Times New Roman"/>
        </w:rPr>
        <w:t>篇版中被整篇均值掩蓋</w:t>
      </w:r>
      <w:proofErr w:type="spellEnd"/>
      <w:r w:rsidRPr="005A611A">
        <w:rPr>
          <w:rFonts w:cs="Times New Roman"/>
        </w:rPr>
        <w:t>。</w:t>
      </w:r>
    </w:p>
    <w:p w:rsidR="00641D6C" w:rsidRPr="005A611A" w:rsidRDefault="00000000" w:rsidP="005A611A">
      <w:pPr>
        <w:pStyle w:val="21"/>
        <w:keepNext w:val="0"/>
        <w:keepLines w:val="0"/>
        <w:rPr>
          <w:rFonts w:ascii="Times New Roman" w:eastAsia="宋体" w:hAnsi="Times New Roman" w:cs="Times New Roman"/>
        </w:rPr>
      </w:pPr>
      <w:r w:rsidRPr="005A611A">
        <w:rPr>
          <w:rFonts w:ascii="Times New Roman" w:eastAsia="宋体" w:hAnsi="Times New Roman" w:cs="Times New Roman"/>
        </w:rPr>
        <w:t xml:space="preserve">5.5 </w:t>
      </w:r>
      <w:proofErr w:type="spellStart"/>
      <w:r w:rsidRPr="005A611A">
        <w:rPr>
          <w:rFonts w:ascii="Times New Roman" w:eastAsia="宋体" w:hAnsi="Times New Roman" w:cs="Times New Roman"/>
        </w:rPr>
        <w:t>中心性排名對比</w:t>
      </w:r>
      <w:proofErr w:type="spell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41D6C" w:rsidRPr="005A611A">
        <w:trPr>
          <w:jc w:val="center"/>
        </w:trPr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b/>
                <w:sz w:val="18"/>
              </w:rPr>
              <w:t>排名</w:t>
            </w:r>
            <w:proofErr w:type="spellEnd"/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b/>
                <w:sz w:val="18"/>
              </w:rPr>
              <w:t xml:space="preserve">26 </w:t>
            </w:r>
            <w:proofErr w:type="spellStart"/>
            <w:r w:rsidRPr="005A611A">
              <w:rPr>
                <w:rFonts w:cs="Times New Roman"/>
                <w:b/>
                <w:sz w:val="18"/>
              </w:rPr>
              <w:t>篇版</w:t>
            </w:r>
            <w:proofErr w:type="spellEnd"/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b/>
                <w:sz w:val="18"/>
              </w:rPr>
              <w:t>Strength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b/>
                <w:sz w:val="18"/>
              </w:rPr>
              <w:t xml:space="preserve">32 </w:t>
            </w:r>
            <w:proofErr w:type="spellStart"/>
            <w:r w:rsidRPr="005A611A">
              <w:rPr>
                <w:rFonts w:cs="Times New Roman"/>
                <w:b/>
                <w:sz w:val="18"/>
              </w:rPr>
              <w:t>篇版</w:t>
            </w:r>
            <w:proofErr w:type="spellEnd"/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b/>
                <w:sz w:val="18"/>
              </w:rPr>
              <w:t>Strength</w:t>
            </w:r>
          </w:p>
        </w:tc>
      </w:tr>
      <w:tr w:rsidR="00641D6C" w:rsidRPr="005A611A">
        <w:trPr>
          <w:jc w:val="center"/>
        </w:trPr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1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弟子列傳</w:t>
            </w:r>
            <w:proofErr w:type="spellEnd"/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2.503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弟子列傳（選</w:t>
            </w:r>
            <w:proofErr w:type="spellEnd"/>
            <w:r w:rsidRPr="005A611A">
              <w:rPr>
                <w:rFonts w:cs="Times New Roman"/>
                <w:sz w:val="18"/>
              </w:rPr>
              <w:t>）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2.381</w:t>
            </w:r>
          </w:p>
        </w:tc>
      </w:tr>
      <w:tr w:rsidR="00641D6C" w:rsidRPr="005A611A">
        <w:trPr>
          <w:jc w:val="center"/>
        </w:trPr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2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孔子世家</w:t>
            </w:r>
            <w:proofErr w:type="spellEnd"/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1.893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衣鏡</w:t>
            </w:r>
            <w:r w:rsidRPr="005A611A">
              <w:rPr>
                <w:rFonts w:cs="Times New Roman"/>
                <w:sz w:val="18"/>
              </w:rPr>
              <w:t>·</w:t>
            </w:r>
            <w:r w:rsidRPr="005A611A">
              <w:rPr>
                <w:rFonts w:cs="Times New Roman"/>
                <w:sz w:val="18"/>
              </w:rPr>
              <w:t>弟子傳</w:t>
            </w:r>
            <w:proofErr w:type="spellEnd"/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1.953</w:t>
            </w:r>
          </w:p>
        </w:tc>
      </w:tr>
      <w:tr w:rsidR="00641D6C" w:rsidRPr="005A611A">
        <w:trPr>
          <w:jc w:val="center"/>
        </w:trPr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3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衣鏡</w:t>
            </w:r>
            <w:r w:rsidRPr="005A611A">
              <w:rPr>
                <w:rFonts w:cs="Times New Roman"/>
                <w:sz w:val="18"/>
              </w:rPr>
              <w:t>·</w:t>
            </w:r>
            <w:r w:rsidRPr="005A611A">
              <w:rPr>
                <w:rFonts w:cs="Times New Roman"/>
                <w:sz w:val="18"/>
              </w:rPr>
              <w:t>弟子傳</w:t>
            </w:r>
            <w:proofErr w:type="spellEnd"/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1.712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憲問</w:t>
            </w:r>
            <w:proofErr w:type="spellEnd"/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1.715</w:t>
            </w:r>
          </w:p>
        </w:tc>
      </w:tr>
      <w:tr w:rsidR="00641D6C" w:rsidRPr="005A611A">
        <w:trPr>
          <w:jc w:val="center"/>
        </w:trPr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4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憲問</w:t>
            </w:r>
            <w:proofErr w:type="spellEnd"/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1.529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世家</w:t>
            </w:r>
            <w:r w:rsidRPr="005A611A">
              <w:rPr>
                <w:rFonts w:cs="Times New Roman"/>
                <w:sz w:val="18"/>
              </w:rPr>
              <w:t>·</w:t>
            </w:r>
            <w:r w:rsidRPr="005A611A">
              <w:rPr>
                <w:rFonts w:cs="Times New Roman"/>
                <w:sz w:val="18"/>
              </w:rPr>
              <w:t>戊</w:t>
            </w:r>
            <w:proofErr w:type="spellEnd"/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1.596</w:t>
            </w:r>
          </w:p>
        </w:tc>
      </w:tr>
      <w:tr w:rsidR="00641D6C" w:rsidRPr="005A611A">
        <w:trPr>
          <w:jc w:val="center"/>
        </w:trPr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5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衛靈公</w:t>
            </w:r>
            <w:proofErr w:type="spellEnd"/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1.422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衛靈公</w:t>
            </w:r>
            <w:proofErr w:type="spellEnd"/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1.530</w:t>
            </w:r>
          </w:p>
        </w:tc>
      </w:tr>
    </w:tbl>
    <w:p w:rsidR="00641D6C" w:rsidRPr="005A611A" w:rsidRDefault="00641D6C" w:rsidP="005A611A">
      <w:pPr>
        <w:rPr>
          <w:rFonts w:cs="Times New Roman"/>
        </w:rPr>
      </w:pPr>
    </w:p>
    <w:p w:rsidR="00641D6C" w:rsidRPr="005A611A" w:rsidRDefault="00000000" w:rsidP="005A611A">
      <w:pPr>
        <w:pStyle w:val="a0"/>
        <w:ind w:firstLine="420"/>
        <w:jc w:val="both"/>
        <w:rPr>
          <w:rFonts w:cs="Times New Roman"/>
        </w:rPr>
      </w:pPr>
      <w:r w:rsidRPr="005A611A">
        <w:rPr>
          <w:rFonts w:cs="Times New Roman"/>
        </w:rPr>
        <w:t>《</w:t>
      </w:r>
      <w:proofErr w:type="spellStart"/>
      <w:r w:rsidRPr="005A611A">
        <w:rPr>
          <w:rFonts w:cs="Times New Roman"/>
        </w:rPr>
        <w:t>弟子列傳》穩居第一：節選後</w:t>
      </w:r>
      <w:proofErr w:type="spellEnd"/>
      <w:r w:rsidRPr="005A611A">
        <w:rPr>
          <w:rFonts w:cs="Times New Roman"/>
        </w:rPr>
        <w:t xml:space="preserve"> Strength </w:t>
      </w:r>
      <w:proofErr w:type="spellStart"/>
      <w:r w:rsidRPr="005A611A">
        <w:rPr>
          <w:rFonts w:cs="Times New Roman"/>
        </w:rPr>
        <w:t>僅從</w:t>
      </w:r>
      <w:proofErr w:type="spellEnd"/>
      <w:r w:rsidRPr="005A611A">
        <w:rPr>
          <w:rFonts w:cs="Times New Roman"/>
        </w:rPr>
        <w:t xml:space="preserve"> 2.503 </w:t>
      </w:r>
      <w:proofErr w:type="spellStart"/>
      <w:r w:rsidRPr="005A611A">
        <w:rPr>
          <w:rFonts w:cs="Times New Roman"/>
        </w:rPr>
        <w:t>微降至</w:t>
      </w:r>
      <w:proofErr w:type="spellEnd"/>
      <w:r w:rsidRPr="005A611A">
        <w:rPr>
          <w:rFonts w:cs="Times New Roman"/>
        </w:rPr>
        <w:t xml:space="preserve"> 2.381</w:t>
      </w:r>
      <w:r w:rsidRPr="005A611A">
        <w:rPr>
          <w:rFonts w:cs="Times New Roman"/>
        </w:rPr>
        <w:t>（</w:t>
      </w:r>
      <w:r w:rsidRPr="005A611A">
        <w:rPr>
          <w:rFonts w:cs="Times New Roman"/>
        </w:rPr>
        <w:t>−4.9%</w:t>
      </w:r>
      <w:r w:rsidRPr="005A611A">
        <w:rPr>
          <w:rFonts w:cs="Times New Roman"/>
        </w:rPr>
        <w:t>）。</w:t>
      </w:r>
    </w:p>
    <w:p w:rsidR="00641D6C" w:rsidRPr="005A611A" w:rsidRDefault="00000000" w:rsidP="005A611A">
      <w:pPr>
        <w:pStyle w:val="a0"/>
        <w:ind w:firstLine="420"/>
        <w:jc w:val="both"/>
        <w:rPr>
          <w:rFonts w:cs="Times New Roman"/>
        </w:rPr>
      </w:pPr>
      <w:r w:rsidRPr="005A611A">
        <w:rPr>
          <w:rFonts w:cs="Times New Roman"/>
        </w:rPr>
        <w:t>《孔子世家》被拆解分散：</w:t>
      </w:r>
      <w:r w:rsidRPr="005A611A">
        <w:rPr>
          <w:rFonts w:cs="Times New Roman"/>
        </w:rPr>
        <w:t xml:space="preserve">26 </w:t>
      </w:r>
      <w:proofErr w:type="spellStart"/>
      <w:r w:rsidRPr="005A611A">
        <w:rPr>
          <w:rFonts w:cs="Times New Roman"/>
        </w:rPr>
        <w:t>篇版排第</w:t>
      </w:r>
      <w:proofErr w:type="spellEnd"/>
      <w:r w:rsidRPr="005A611A">
        <w:rPr>
          <w:rFonts w:cs="Times New Roman"/>
        </w:rPr>
        <w:t xml:space="preserve"> 2</w:t>
      </w:r>
      <w:r w:rsidRPr="005A611A">
        <w:rPr>
          <w:rFonts w:cs="Times New Roman"/>
        </w:rPr>
        <w:t>（</w:t>
      </w:r>
      <w:r w:rsidRPr="005A611A">
        <w:rPr>
          <w:rFonts w:cs="Times New Roman"/>
        </w:rPr>
        <w:t>1.893</w:t>
      </w:r>
      <w:r w:rsidRPr="005A611A">
        <w:rPr>
          <w:rFonts w:cs="Times New Roman"/>
        </w:rPr>
        <w:t>），</w:t>
      </w:r>
      <w:r w:rsidRPr="005A611A">
        <w:rPr>
          <w:rFonts w:cs="Times New Roman"/>
        </w:rPr>
        <w:t xml:space="preserve">32 </w:t>
      </w:r>
      <w:proofErr w:type="spellStart"/>
      <w:r w:rsidRPr="005A611A">
        <w:rPr>
          <w:rFonts w:cs="Times New Roman"/>
        </w:rPr>
        <w:t>篇版最高的世家</w:t>
      </w:r>
      <w:r w:rsidRPr="005A611A">
        <w:rPr>
          <w:rFonts w:cs="Times New Roman"/>
        </w:rPr>
        <w:t>·</w:t>
      </w:r>
      <w:r w:rsidRPr="005A611A">
        <w:rPr>
          <w:rFonts w:cs="Times New Roman"/>
        </w:rPr>
        <w:t>戊排第</w:t>
      </w:r>
      <w:proofErr w:type="spellEnd"/>
      <w:r w:rsidRPr="005A611A">
        <w:rPr>
          <w:rFonts w:cs="Times New Roman"/>
        </w:rPr>
        <w:t xml:space="preserve"> 4</w:t>
      </w:r>
      <w:r w:rsidRPr="005A611A">
        <w:rPr>
          <w:rFonts w:cs="Times New Roman"/>
        </w:rPr>
        <w:t>（</w:t>
      </w:r>
      <w:r w:rsidRPr="005A611A">
        <w:rPr>
          <w:rFonts w:cs="Times New Roman"/>
        </w:rPr>
        <w:t>1.596</w:t>
      </w:r>
      <w:r w:rsidRPr="005A611A">
        <w:rPr>
          <w:rFonts w:cs="Times New Roman"/>
        </w:rPr>
        <w:t>）。</w:t>
      </w:r>
    </w:p>
    <w:p w:rsidR="00641D6C" w:rsidRPr="005A611A" w:rsidRDefault="00000000" w:rsidP="005A611A">
      <w:pPr>
        <w:pStyle w:val="a0"/>
        <w:ind w:firstLine="420"/>
        <w:jc w:val="both"/>
        <w:rPr>
          <w:rFonts w:cs="Times New Roman"/>
        </w:rPr>
      </w:pPr>
      <w:r w:rsidRPr="005A611A">
        <w:rPr>
          <w:rFonts w:cs="Times New Roman"/>
        </w:rPr>
        <w:t>《</w:t>
      </w:r>
      <w:proofErr w:type="spellStart"/>
      <w:r w:rsidRPr="005A611A">
        <w:rPr>
          <w:rFonts w:cs="Times New Roman"/>
        </w:rPr>
        <w:t>衣鏡</w:t>
      </w:r>
      <w:r w:rsidRPr="005A611A">
        <w:rPr>
          <w:rFonts w:cs="Times New Roman"/>
        </w:rPr>
        <w:t>·</w:t>
      </w:r>
      <w:r w:rsidRPr="005A611A">
        <w:rPr>
          <w:rFonts w:cs="Times New Roman"/>
        </w:rPr>
        <w:t>弟子傳》升至第</w:t>
      </w:r>
      <w:proofErr w:type="spellEnd"/>
      <w:r w:rsidRPr="005A611A">
        <w:rPr>
          <w:rFonts w:cs="Times New Roman"/>
        </w:rPr>
        <w:t xml:space="preserve"> 2</w:t>
      </w:r>
      <w:r w:rsidRPr="005A611A">
        <w:rPr>
          <w:rFonts w:cs="Times New Roman"/>
        </w:rPr>
        <w:t>：世家整體節點消失後，衣鏡在弟子群中的相對地位上升。</w:t>
      </w:r>
    </w:p>
    <w:p w:rsidR="00641D6C" w:rsidRPr="005A611A" w:rsidRDefault="00641D6C" w:rsidP="005A611A">
      <w:pPr>
        <w:rPr>
          <w:rFonts w:cs="Times New Roman"/>
        </w:rPr>
      </w:pPr>
    </w:p>
    <w:p w:rsidR="00641D6C" w:rsidRPr="005A611A" w:rsidRDefault="00000000" w:rsidP="005A611A">
      <w:pPr>
        <w:pStyle w:val="1"/>
        <w:keepNext w:val="0"/>
        <w:keepLines w:val="0"/>
        <w:rPr>
          <w:rFonts w:ascii="Times New Roman" w:eastAsia="宋体" w:hAnsi="Times New Roman" w:cs="Times New Roman"/>
        </w:rPr>
      </w:pPr>
      <w:proofErr w:type="spellStart"/>
      <w:r w:rsidRPr="005A611A">
        <w:rPr>
          <w:rFonts w:ascii="Times New Roman" w:eastAsia="宋体" w:hAnsi="Times New Roman" w:cs="Times New Roman"/>
        </w:rPr>
        <w:t>六、總結</w:t>
      </w:r>
      <w:proofErr w:type="spellEnd"/>
    </w:p>
    <w:p w:rsidR="00641D6C" w:rsidRPr="005A611A" w:rsidRDefault="00000000" w:rsidP="005A611A">
      <w:pPr>
        <w:pStyle w:val="21"/>
        <w:keepNext w:val="0"/>
        <w:keepLines w:val="0"/>
        <w:rPr>
          <w:rFonts w:ascii="Times New Roman" w:eastAsia="宋体" w:hAnsi="Times New Roman" w:cs="Times New Roman"/>
        </w:rPr>
      </w:pPr>
      <w:r w:rsidRPr="005A611A">
        <w:rPr>
          <w:rFonts w:ascii="Times New Roman" w:eastAsia="宋体" w:hAnsi="Times New Roman" w:cs="Times New Roman"/>
        </w:rPr>
        <w:t xml:space="preserve">6.1 </w:t>
      </w:r>
      <w:proofErr w:type="spellStart"/>
      <w:r w:rsidRPr="005A611A">
        <w:rPr>
          <w:rFonts w:ascii="Times New Roman" w:eastAsia="宋体" w:hAnsi="Times New Roman" w:cs="Times New Roman"/>
        </w:rPr>
        <w:t>核心結論</w:t>
      </w:r>
      <w:proofErr w:type="spellEnd"/>
    </w:p>
    <w:p w:rsidR="00641D6C" w:rsidRPr="005A611A" w:rsidRDefault="00000000" w:rsidP="005A611A">
      <w:pPr>
        <w:pStyle w:val="a"/>
        <w:ind w:firstLine="420"/>
        <w:jc w:val="both"/>
        <w:rPr>
          <w:rFonts w:cs="Times New Roman"/>
        </w:rPr>
      </w:pPr>
      <w:r w:rsidRPr="005A611A">
        <w:rPr>
          <w:rFonts w:cs="Times New Roman"/>
        </w:rPr>
        <w:t>整體格局基本一致：兩版本的主要相似關係完全保持（弟子文獻群的樞紐地位、</w:t>
      </w:r>
      <w:r w:rsidRPr="005A611A">
        <w:rPr>
          <w:rFonts w:cs="Times New Roman"/>
        </w:rPr>
        <w:lastRenderedPageBreak/>
        <w:t>衣鏡與弟子列傳的高相似度、季氏的模版虛高等）。數值浮動量級約</w:t>
      </w:r>
      <w:r w:rsidRPr="005A611A">
        <w:rPr>
          <w:rFonts w:cs="Times New Roman"/>
        </w:rPr>
        <w:t xml:space="preserve"> 0.02–0.06</w:t>
      </w:r>
      <w:r w:rsidRPr="005A611A">
        <w:rPr>
          <w:rFonts w:cs="Times New Roman"/>
        </w:rPr>
        <w:t>，不改變定性結論。</w:t>
      </w:r>
    </w:p>
    <w:p w:rsidR="00641D6C" w:rsidRPr="005A611A" w:rsidRDefault="00000000" w:rsidP="005A611A">
      <w:pPr>
        <w:pStyle w:val="a"/>
        <w:ind w:firstLine="420"/>
        <w:jc w:val="both"/>
        <w:rPr>
          <w:rFonts w:cs="Times New Roman"/>
        </w:rPr>
      </w:pPr>
      <w:proofErr w:type="spellStart"/>
      <w:r w:rsidRPr="005A611A">
        <w:rPr>
          <w:rFonts w:cs="Times New Roman"/>
        </w:rPr>
        <w:t>手動歸一化的收益大於偏差風險：收益</w:t>
      </w:r>
      <w:proofErr w:type="spellEnd"/>
      <w:r w:rsidRPr="005A611A">
        <w:rPr>
          <w:rFonts w:cs="Times New Roman"/>
        </w:rPr>
        <w:t xml:space="preserve">——max/min </w:t>
      </w:r>
      <w:proofErr w:type="spellStart"/>
      <w:r w:rsidRPr="005A611A">
        <w:rPr>
          <w:rFonts w:cs="Times New Roman"/>
        </w:rPr>
        <w:t>長度比從</w:t>
      </w:r>
      <w:proofErr w:type="spellEnd"/>
      <w:r w:rsidRPr="005A611A">
        <w:rPr>
          <w:rFonts w:cs="Times New Roman"/>
        </w:rPr>
        <w:t xml:space="preserve"> 19.93 </w:t>
      </w:r>
      <w:proofErr w:type="spellStart"/>
      <w:r w:rsidRPr="005A611A">
        <w:rPr>
          <w:rFonts w:cs="Times New Roman"/>
        </w:rPr>
        <w:t>降至</w:t>
      </w:r>
      <w:proofErr w:type="spellEnd"/>
      <w:r w:rsidRPr="005A611A">
        <w:rPr>
          <w:rFonts w:cs="Times New Roman"/>
        </w:rPr>
        <w:t xml:space="preserve"> 4.23</w:t>
      </w:r>
      <w:r w:rsidRPr="005A611A">
        <w:rPr>
          <w:rFonts w:cs="Times New Roman"/>
        </w:rPr>
        <w:t>，消除長文本對</w:t>
      </w:r>
      <w:r w:rsidRPr="005A611A">
        <w:rPr>
          <w:rFonts w:cs="Times New Roman"/>
        </w:rPr>
        <w:t xml:space="preserve"> TF-Cos/Jaccard </w:t>
      </w:r>
      <w:proofErr w:type="spellStart"/>
      <w:r w:rsidRPr="005A611A">
        <w:rPr>
          <w:rFonts w:cs="Times New Roman"/>
        </w:rPr>
        <w:t>的系統性干擾；使世家的內部結構可視，精確定位互見發生區段。風險</w:t>
      </w:r>
      <w:proofErr w:type="spellEnd"/>
      <w:r w:rsidRPr="005A611A">
        <w:rPr>
          <w:rFonts w:cs="Times New Roman"/>
        </w:rPr>
        <w:t>——</w:t>
      </w:r>
      <w:proofErr w:type="spellStart"/>
      <w:r w:rsidRPr="005A611A">
        <w:rPr>
          <w:rFonts w:cs="Times New Roman"/>
        </w:rPr>
        <w:t>世家內部配對佔據少量頭部排名（</w:t>
      </w:r>
      <w:r w:rsidRPr="005A611A">
        <w:rPr>
          <w:rFonts w:cs="Times New Roman"/>
        </w:rPr>
        <w:t>Top</w:t>
      </w:r>
      <w:proofErr w:type="spellEnd"/>
      <w:r w:rsidRPr="005A611A">
        <w:rPr>
          <w:rFonts w:cs="Times New Roman"/>
        </w:rPr>
        <w:t xml:space="preserve"> 20 </w:t>
      </w:r>
      <w:r w:rsidRPr="005A611A">
        <w:rPr>
          <w:rFonts w:cs="Times New Roman"/>
        </w:rPr>
        <w:t>中</w:t>
      </w:r>
      <w:r w:rsidRPr="005A611A">
        <w:rPr>
          <w:rFonts w:cs="Times New Roman"/>
        </w:rPr>
        <w:t xml:space="preserve"> 2 </w:t>
      </w:r>
      <w:r w:rsidRPr="005A611A">
        <w:rPr>
          <w:rFonts w:cs="Times New Roman"/>
        </w:rPr>
        <w:t>對），</w:t>
      </w:r>
      <w:proofErr w:type="spellStart"/>
      <w:r w:rsidRPr="005A611A">
        <w:rPr>
          <w:rFonts w:cs="Times New Roman"/>
        </w:rPr>
        <w:t>但本身亦為有意義信號</w:t>
      </w:r>
      <w:proofErr w:type="spellEnd"/>
      <w:r w:rsidRPr="005A611A">
        <w:rPr>
          <w:rFonts w:cs="Times New Roman"/>
        </w:rPr>
        <w:t>。</w:t>
      </w:r>
    </w:p>
    <w:p w:rsidR="00641D6C" w:rsidRPr="005A611A" w:rsidRDefault="00000000" w:rsidP="005A611A">
      <w:pPr>
        <w:pStyle w:val="a"/>
        <w:ind w:firstLine="420"/>
        <w:jc w:val="both"/>
        <w:rPr>
          <w:rFonts w:cs="Times New Roman"/>
        </w:rPr>
      </w:pPr>
      <w:r w:rsidRPr="005A611A">
        <w:rPr>
          <w:rFonts w:cs="Times New Roman"/>
        </w:rPr>
        <w:t>兩版本應互補使用：</w:t>
      </w:r>
      <w:r w:rsidRPr="005A611A">
        <w:rPr>
          <w:rFonts w:cs="Times New Roman"/>
        </w:rPr>
        <w:t xml:space="preserve">26 </w:t>
      </w:r>
      <w:proofErr w:type="spellStart"/>
      <w:r w:rsidRPr="005A611A">
        <w:rPr>
          <w:rFonts w:cs="Times New Roman"/>
        </w:rPr>
        <w:t>篇看「整體位置</w:t>
      </w:r>
      <w:proofErr w:type="spellEnd"/>
      <w:r w:rsidRPr="005A611A">
        <w:rPr>
          <w:rFonts w:cs="Times New Roman"/>
        </w:rPr>
        <w:t>」</w:t>
      </w:r>
      <w:r w:rsidRPr="005A611A">
        <w:rPr>
          <w:rFonts w:cs="Times New Roman"/>
        </w:rPr>
        <w:t>——</w:t>
      </w:r>
      <w:r w:rsidRPr="005A611A">
        <w:rPr>
          <w:rFonts w:cs="Times New Roman"/>
        </w:rPr>
        <w:t>完整篇章在網絡中的樞紐地位；</w:t>
      </w:r>
      <w:r w:rsidRPr="005A611A">
        <w:rPr>
          <w:rFonts w:cs="Times New Roman"/>
        </w:rPr>
        <w:t xml:space="preserve">32 </w:t>
      </w:r>
      <w:proofErr w:type="spellStart"/>
      <w:r w:rsidRPr="005A611A">
        <w:rPr>
          <w:rFonts w:cs="Times New Roman"/>
        </w:rPr>
        <w:t>篇做「局部定位</w:t>
      </w:r>
      <w:proofErr w:type="spellEnd"/>
      <w:r w:rsidRPr="005A611A">
        <w:rPr>
          <w:rFonts w:cs="Times New Roman"/>
        </w:rPr>
        <w:t>」</w:t>
      </w:r>
      <w:r w:rsidRPr="005A611A">
        <w:rPr>
          <w:rFonts w:cs="Times New Roman"/>
        </w:rPr>
        <w:t>——</w:t>
      </w:r>
      <w:proofErr w:type="spellStart"/>
      <w:r w:rsidRPr="005A611A">
        <w:rPr>
          <w:rFonts w:cs="Times New Roman"/>
        </w:rPr>
        <w:t>哪些區段與哪些文本最相似、互見發生在何處</w:t>
      </w:r>
      <w:proofErr w:type="spellEnd"/>
      <w:r w:rsidRPr="005A611A">
        <w:rPr>
          <w:rFonts w:cs="Times New Roman"/>
        </w:rPr>
        <w:t>。</w:t>
      </w:r>
    </w:p>
    <w:p w:rsidR="00641D6C" w:rsidRPr="005A611A" w:rsidRDefault="00000000" w:rsidP="005A611A">
      <w:pPr>
        <w:pStyle w:val="21"/>
        <w:keepNext w:val="0"/>
        <w:keepLines w:val="0"/>
        <w:rPr>
          <w:rFonts w:ascii="Times New Roman" w:eastAsia="宋体" w:hAnsi="Times New Roman" w:cs="Times New Roman"/>
        </w:rPr>
      </w:pPr>
      <w:r w:rsidRPr="005A611A">
        <w:rPr>
          <w:rFonts w:ascii="Times New Roman" w:eastAsia="宋体" w:hAnsi="Times New Roman" w:cs="Times New Roman"/>
        </w:rPr>
        <w:t xml:space="preserve">6.2 </w:t>
      </w:r>
      <w:proofErr w:type="spellStart"/>
      <w:r w:rsidRPr="005A611A">
        <w:rPr>
          <w:rFonts w:ascii="Times New Roman" w:eastAsia="宋体" w:hAnsi="Times New Roman" w:cs="Times New Roman"/>
        </w:rPr>
        <w:t>為什麼手動而非自動</w:t>
      </w:r>
      <w:proofErr w:type="spellEnd"/>
    </w:p>
    <w:p w:rsidR="00641D6C" w:rsidRPr="005A611A" w:rsidRDefault="00000000" w:rsidP="005A611A">
      <w:pPr>
        <w:pStyle w:val="a"/>
        <w:ind w:firstLine="420"/>
        <w:jc w:val="both"/>
        <w:rPr>
          <w:rFonts w:cs="Times New Roman"/>
        </w:rPr>
      </w:pPr>
      <w:r w:rsidRPr="005A611A">
        <w:rPr>
          <w:rFonts w:cs="Times New Roman"/>
        </w:rPr>
        <w:t>語義完整性：自動切分在任意字符位置斷開，隔斷古漢語的對話、敘事和論證結構。手動切分沿敘事階段邊界切割，每段都是語義完整的傳記章節。</w:t>
      </w:r>
    </w:p>
    <w:p w:rsidR="00641D6C" w:rsidRPr="005A611A" w:rsidRDefault="00000000" w:rsidP="005A611A">
      <w:pPr>
        <w:pStyle w:val="a"/>
        <w:ind w:firstLine="420"/>
        <w:jc w:val="both"/>
        <w:rPr>
          <w:rFonts w:cs="Times New Roman"/>
        </w:rPr>
      </w:pPr>
      <w:proofErr w:type="spellStart"/>
      <w:r w:rsidRPr="005A611A">
        <w:rPr>
          <w:rFonts w:cs="Times New Roman"/>
        </w:rPr>
        <w:t>參數不敏感：自動切分的結果隨</w:t>
      </w:r>
      <w:proofErr w:type="spellEnd"/>
      <w:r w:rsidRPr="005A611A">
        <w:rPr>
          <w:rFonts w:cs="Times New Roman"/>
        </w:rPr>
        <w:t xml:space="preserve"> </w:t>
      </w:r>
      <w:proofErr w:type="spellStart"/>
      <w:r w:rsidRPr="005A611A">
        <w:rPr>
          <w:rFonts w:cs="Times New Roman"/>
        </w:rPr>
        <w:t>chunk_size</w:t>
      </w:r>
      <w:proofErr w:type="spellEnd"/>
      <w:r w:rsidRPr="005A611A">
        <w:rPr>
          <w:rFonts w:cs="Times New Roman"/>
        </w:rPr>
        <w:t xml:space="preserve"> </w:t>
      </w:r>
      <w:r w:rsidRPr="005A611A">
        <w:rPr>
          <w:rFonts w:cs="Times New Roman"/>
        </w:rPr>
        <w:t>和</w:t>
      </w:r>
      <w:r w:rsidRPr="005A611A">
        <w:rPr>
          <w:rFonts w:cs="Times New Roman"/>
        </w:rPr>
        <w:t xml:space="preserve"> stride </w:t>
      </w:r>
      <w:proofErr w:type="spellStart"/>
      <w:r w:rsidRPr="005A611A">
        <w:rPr>
          <w:rFonts w:cs="Times New Roman"/>
        </w:rPr>
        <w:t>劇烈變化。手動切分基於敘事結構，不受數字參數影響</w:t>
      </w:r>
      <w:proofErr w:type="spellEnd"/>
      <w:r w:rsidRPr="005A611A">
        <w:rPr>
          <w:rFonts w:cs="Times New Roman"/>
        </w:rPr>
        <w:t>。</w:t>
      </w:r>
    </w:p>
    <w:p w:rsidR="00641D6C" w:rsidRPr="005A611A" w:rsidRDefault="00000000" w:rsidP="005A611A">
      <w:pPr>
        <w:pStyle w:val="a"/>
        <w:ind w:firstLine="420"/>
        <w:jc w:val="both"/>
        <w:rPr>
          <w:rFonts w:cs="Times New Roman"/>
        </w:rPr>
      </w:pPr>
      <w:proofErr w:type="spellStart"/>
      <w:r w:rsidRPr="005A611A">
        <w:rPr>
          <w:rFonts w:cs="Times New Roman"/>
        </w:rPr>
        <w:t>小樣本場景的成本</w:t>
      </w:r>
      <w:r w:rsidRPr="005A611A">
        <w:rPr>
          <w:rFonts w:cs="Times New Roman"/>
        </w:rPr>
        <w:t>-</w:t>
      </w:r>
      <w:r w:rsidRPr="005A611A">
        <w:rPr>
          <w:rFonts w:cs="Times New Roman"/>
        </w:rPr>
        <w:t>收益：僅需切分</w:t>
      </w:r>
      <w:proofErr w:type="spellEnd"/>
      <w:r w:rsidRPr="005A611A">
        <w:rPr>
          <w:rFonts w:cs="Times New Roman"/>
        </w:rPr>
        <w:t xml:space="preserve"> 1 </w:t>
      </w:r>
      <w:r w:rsidRPr="005A611A">
        <w:rPr>
          <w:rFonts w:cs="Times New Roman"/>
        </w:rPr>
        <w:t>部長文本（</w:t>
      </w:r>
      <w:r w:rsidRPr="005A611A">
        <w:rPr>
          <w:rFonts w:cs="Times New Roman"/>
        </w:rPr>
        <w:t xml:space="preserve">85 </w:t>
      </w:r>
      <w:r w:rsidRPr="005A611A">
        <w:rPr>
          <w:rFonts w:cs="Times New Roman"/>
        </w:rPr>
        <w:t>章</w:t>
      </w:r>
      <w:r w:rsidRPr="005A611A">
        <w:rPr>
          <w:rFonts w:cs="Times New Roman"/>
        </w:rPr>
        <w:t xml:space="preserve">→7 </w:t>
      </w:r>
      <w:proofErr w:type="spellStart"/>
      <w:r w:rsidRPr="005A611A">
        <w:rPr>
          <w:rFonts w:cs="Times New Roman"/>
        </w:rPr>
        <w:t>段）和節選</w:t>
      </w:r>
      <w:proofErr w:type="spellEnd"/>
      <w:r w:rsidRPr="005A611A">
        <w:rPr>
          <w:rFonts w:cs="Times New Roman"/>
        </w:rPr>
        <w:t xml:space="preserve"> 2 </w:t>
      </w:r>
      <w:r w:rsidRPr="005A611A">
        <w:rPr>
          <w:rFonts w:cs="Times New Roman"/>
        </w:rPr>
        <w:t>部弟子文獻（</w:t>
      </w:r>
      <w:r w:rsidRPr="005A611A">
        <w:rPr>
          <w:rFonts w:cs="Times New Roman"/>
        </w:rPr>
        <w:t xml:space="preserve">228 </w:t>
      </w:r>
      <w:r w:rsidRPr="005A611A">
        <w:rPr>
          <w:rFonts w:cs="Times New Roman"/>
        </w:rPr>
        <w:t>章</w:t>
      </w:r>
      <w:r w:rsidRPr="005A611A">
        <w:rPr>
          <w:rFonts w:cs="Times New Roman"/>
        </w:rPr>
        <w:t xml:space="preserve">→46 </w:t>
      </w:r>
      <w:r w:rsidRPr="005A611A">
        <w:rPr>
          <w:rFonts w:cs="Times New Roman"/>
        </w:rPr>
        <w:t>章）。</w:t>
      </w:r>
      <w:proofErr w:type="spellStart"/>
      <w:r w:rsidRPr="005A611A">
        <w:rPr>
          <w:rFonts w:cs="Times New Roman"/>
        </w:rPr>
        <w:t>在大規模語料中手動切分不可行，故大規模實驗採用</w:t>
      </w:r>
      <w:proofErr w:type="spellEnd"/>
      <w:r w:rsidRPr="005A611A">
        <w:rPr>
          <w:rFonts w:cs="Times New Roman"/>
        </w:rPr>
        <w:t xml:space="preserve"> Coverage </w:t>
      </w:r>
      <w:proofErr w:type="spellStart"/>
      <w:r w:rsidRPr="005A611A">
        <w:rPr>
          <w:rFonts w:cs="Times New Roman"/>
        </w:rPr>
        <w:t>指標以算法化方式解決</w:t>
      </w:r>
      <w:proofErr w:type="spellEnd"/>
      <w:r w:rsidRPr="005A611A">
        <w:rPr>
          <w:rFonts w:cs="Times New Roman"/>
        </w:rPr>
        <w:t>。</w:t>
      </w:r>
    </w:p>
    <w:p w:rsidR="00641D6C" w:rsidRPr="005A611A" w:rsidRDefault="00641D6C" w:rsidP="005A611A">
      <w:pPr>
        <w:rPr>
          <w:rFonts w:cs="Times New Roman"/>
        </w:rPr>
      </w:pPr>
    </w:p>
    <w:p w:rsidR="00641D6C" w:rsidRPr="005A611A" w:rsidRDefault="00000000" w:rsidP="005A611A">
      <w:pPr>
        <w:pStyle w:val="1"/>
        <w:keepNext w:val="0"/>
        <w:keepLines w:val="0"/>
        <w:rPr>
          <w:rFonts w:ascii="Times New Roman" w:eastAsia="宋体" w:hAnsi="Times New Roman" w:cs="Times New Roman"/>
        </w:rPr>
      </w:pPr>
      <w:proofErr w:type="spellStart"/>
      <w:r w:rsidRPr="005A611A">
        <w:rPr>
          <w:rFonts w:ascii="Times New Roman" w:eastAsia="宋体" w:hAnsi="Times New Roman" w:cs="Times New Roman"/>
        </w:rPr>
        <w:t>附錄</w:t>
      </w:r>
      <w:proofErr w:type="spellEnd"/>
      <w:r w:rsidRPr="005A611A">
        <w:rPr>
          <w:rFonts w:ascii="Times New Roman" w:eastAsia="宋体" w:hAnsi="Times New Roman" w:cs="Times New Roman"/>
        </w:rPr>
        <w:t xml:space="preserve"> A</w:t>
      </w:r>
      <w:r w:rsidRPr="005A611A">
        <w:rPr>
          <w:rFonts w:ascii="Times New Roman" w:eastAsia="宋体" w:hAnsi="Times New Roman" w:cs="Times New Roman"/>
        </w:rPr>
        <w:t>：</w:t>
      </w:r>
      <w:r w:rsidRPr="005A611A">
        <w:rPr>
          <w:rFonts w:ascii="Times New Roman" w:eastAsia="宋体" w:hAnsi="Times New Roman" w:cs="Times New Roman"/>
        </w:rPr>
        <w:t xml:space="preserve">26 </w:t>
      </w:r>
      <w:proofErr w:type="spellStart"/>
      <w:r w:rsidRPr="005A611A">
        <w:rPr>
          <w:rFonts w:ascii="Times New Roman" w:eastAsia="宋体" w:hAnsi="Times New Roman" w:cs="Times New Roman"/>
        </w:rPr>
        <w:t>篇原始版完整文本列表</w:t>
      </w:r>
      <w:proofErr w:type="spell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41D6C" w:rsidRPr="005A611A">
        <w:trPr>
          <w:jc w:val="center"/>
        </w:trPr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b/>
                <w:sz w:val="18"/>
              </w:rPr>
              <w:t>編號</w:t>
            </w:r>
            <w:proofErr w:type="spellEnd"/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b/>
                <w:sz w:val="18"/>
              </w:rPr>
              <w:t>文本名稱</w:t>
            </w:r>
            <w:proofErr w:type="spellEnd"/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b/>
                <w:sz w:val="18"/>
              </w:rPr>
              <w:t>章數</w:t>
            </w:r>
            <w:proofErr w:type="spellEnd"/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b/>
                <w:sz w:val="18"/>
              </w:rPr>
              <w:t>漢字數</w:t>
            </w:r>
            <w:proofErr w:type="spellEnd"/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b/>
                <w:sz w:val="18"/>
              </w:rPr>
              <w:t>類別</w:t>
            </w:r>
            <w:proofErr w:type="spellEnd"/>
          </w:p>
        </w:tc>
      </w:tr>
      <w:tr w:rsidR="00641D6C" w:rsidRPr="005A611A">
        <w:trPr>
          <w:jc w:val="center"/>
        </w:trPr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1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《</w:t>
            </w:r>
            <w:proofErr w:type="spellStart"/>
            <w:r w:rsidRPr="005A611A">
              <w:rPr>
                <w:rFonts w:cs="Times New Roman"/>
                <w:sz w:val="18"/>
              </w:rPr>
              <w:t>孔子衣鏡</w:t>
            </w:r>
            <w:r w:rsidRPr="005A611A">
              <w:rPr>
                <w:rFonts w:cs="Times New Roman"/>
                <w:sz w:val="18"/>
              </w:rPr>
              <w:t>·</w:t>
            </w:r>
            <w:r w:rsidRPr="005A611A">
              <w:rPr>
                <w:rFonts w:cs="Times New Roman"/>
                <w:sz w:val="18"/>
              </w:rPr>
              <w:t>孔子傳</w:t>
            </w:r>
            <w:proofErr w:type="spellEnd"/>
            <w:r w:rsidRPr="005A611A">
              <w:rPr>
                <w:rFonts w:cs="Times New Roman"/>
                <w:sz w:val="18"/>
              </w:rPr>
              <w:t>》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10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466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出土文獻</w:t>
            </w:r>
            <w:proofErr w:type="spellEnd"/>
          </w:p>
        </w:tc>
      </w:tr>
      <w:tr w:rsidR="00641D6C" w:rsidRPr="005A611A">
        <w:trPr>
          <w:jc w:val="center"/>
        </w:trPr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2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《</w:t>
            </w:r>
            <w:proofErr w:type="spellStart"/>
            <w:r w:rsidRPr="005A611A">
              <w:rPr>
                <w:rFonts w:cs="Times New Roman"/>
                <w:sz w:val="18"/>
              </w:rPr>
              <w:t>孔子衣鏡</w:t>
            </w:r>
            <w:r w:rsidRPr="005A611A">
              <w:rPr>
                <w:rFonts w:cs="Times New Roman"/>
                <w:sz w:val="18"/>
              </w:rPr>
              <w:t>·</w:t>
            </w:r>
            <w:r w:rsidRPr="005A611A">
              <w:rPr>
                <w:rFonts w:cs="Times New Roman"/>
                <w:sz w:val="18"/>
              </w:rPr>
              <w:t>弟子傳</w:t>
            </w:r>
            <w:proofErr w:type="spellEnd"/>
            <w:r w:rsidRPr="005A611A">
              <w:rPr>
                <w:rFonts w:cs="Times New Roman"/>
                <w:sz w:val="18"/>
              </w:rPr>
              <w:t>》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24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798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出土文獻</w:t>
            </w:r>
            <w:proofErr w:type="spellEnd"/>
          </w:p>
        </w:tc>
      </w:tr>
      <w:tr w:rsidR="00641D6C" w:rsidRPr="005A611A">
        <w:trPr>
          <w:jc w:val="center"/>
        </w:trPr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3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《</w:t>
            </w:r>
            <w:proofErr w:type="spellStart"/>
            <w:r w:rsidRPr="005A611A">
              <w:rPr>
                <w:rFonts w:cs="Times New Roman"/>
                <w:sz w:val="18"/>
              </w:rPr>
              <w:t>史記</w:t>
            </w:r>
            <w:r w:rsidRPr="005A611A">
              <w:rPr>
                <w:rFonts w:cs="Times New Roman"/>
                <w:sz w:val="18"/>
              </w:rPr>
              <w:t>·</w:t>
            </w:r>
            <w:r w:rsidRPr="005A611A">
              <w:rPr>
                <w:rFonts w:cs="Times New Roman"/>
                <w:sz w:val="18"/>
              </w:rPr>
              <w:t>孔子世家</w:t>
            </w:r>
            <w:proofErr w:type="spellEnd"/>
            <w:r w:rsidRPr="005A611A">
              <w:rPr>
                <w:rFonts w:cs="Times New Roman"/>
                <w:sz w:val="18"/>
              </w:rPr>
              <w:t>》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85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7,374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傳世文獻</w:t>
            </w:r>
            <w:proofErr w:type="spellEnd"/>
          </w:p>
        </w:tc>
      </w:tr>
      <w:tr w:rsidR="00641D6C" w:rsidRPr="005A611A">
        <w:trPr>
          <w:jc w:val="center"/>
        </w:trPr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4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《</w:t>
            </w:r>
            <w:proofErr w:type="spellStart"/>
            <w:r w:rsidRPr="005A611A">
              <w:rPr>
                <w:rFonts w:cs="Times New Roman"/>
                <w:sz w:val="18"/>
              </w:rPr>
              <w:t>史記</w:t>
            </w:r>
            <w:r w:rsidRPr="005A611A">
              <w:rPr>
                <w:rFonts w:cs="Times New Roman"/>
                <w:sz w:val="18"/>
              </w:rPr>
              <w:t>·</w:t>
            </w:r>
            <w:r w:rsidRPr="005A611A">
              <w:rPr>
                <w:rFonts w:cs="Times New Roman"/>
                <w:sz w:val="18"/>
              </w:rPr>
              <w:t>弟子列傳</w:t>
            </w:r>
            <w:proofErr w:type="spellEnd"/>
            <w:r w:rsidRPr="005A611A">
              <w:rPr>
                <w:rFonts w:cs="Times New Roman"/>
                <w:sz w:val="18"/>
              </w:rPr>
              <w:t>》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152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5,265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傳世文獻</w:t>
            </w:r>
            <w:proofErr w:type="spellEnd"/>
          </w:p>
        </w:tc>
      </w:tr>
      <w:tr w:rsidR="00641D6C" w:rsidRPr="005A611A">
        <w:trPr>
          <w:jc w:val="center"/>
        </w:trPr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5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《</w:t>
            </w:r>
            <w:proofErr w:type="spellStart"/>
            <w:r w:rsidRPr="005A611A">
              <w:rPr>
                <w:rFonts w:cs="Times New Roman"/>
                <w:sz w:val="18"/>
              </w:rPr>
              <w:t>孔子家語</w:t>
            </w:r>
            <w:r w:rsidRPr="005A611A">
              <w:rPr>
                <w:rFonts w:cs="Times New Roman"/>
                <w:sz w:val="18"/>
              </w:rPr>
              <w:t>·</w:t>
            </w:r>
            <w:r w:rsidRPr="005A611A">
              <w:rPr>
                <w:rFonts w:cs="Times New Roman"/>
                <w:sz w:val="18"/>
              </w:rPr>
              <w:t>本姓解》第三十九</w:t>
            </w:r>
            <w:proofErr w:type="spellEnd"/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—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821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傳世文獻</w:t>
            </w:r>
            <w:proofErr w:type="spellEnd"/>
          </w:p>
        </w:tc>
      </w:tr>
      <w:tr w:rsidR="00641D6C" w:rsidRPr="005A611A">
        <w:trPr>
          <w:jc w:val="center"/>
        </w:trPr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6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《</w:t>
            </w:r>
            <w:proofErr w:type="spellStart"/>
            <w:r w:rsidRPr="005A611A">
              <w:rPr>
                <w:rFonts w:cs="Times New Roman"/>
                <w:sz w:val="18"/>
              </w:rPr>
              <w:t>孔子家語</w:t>
            </w:r>
            <w:r w:rsidRPr="005A611A">
              <w:rPr>
                <w:rFonts w:cs="Times New Roman"/>
                <w:sz w:val="18"/>
              </w:rPr>
              <w:t>·</w:t>
            </w:r>
            <w:r w:rsidRPr="005A611A">
              <w:rPr>
                <w:rFonts w:cs="Times New Roman"/>
                <w:sz w:val="18"/>
              </w:rPr>
              <w:t>七十二弟子解》第三十八</w:t>
            </w:r>
            <w:proofErr w:type="spellEnd"/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76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1,977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傳世文獻</w:t>
            </w:r>
            <w:proofErr w:type="spellEnd"/>
          </w:p>
        </w:tc>
      </w:tr>
      <w:tr w:rsidR="00641D6C" w:rsidRPr="005A611A">
        <w:trPr>
          <w:jc w:val="center"/>
        </w:trPr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7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《</w:t>
            </w:r>
            <w:proofErr w:type="spellStart"/>
            <w:r w:rsidRPr="005A611A">
              <w:rPr>
                <w:rFonts w:cs="Times New Roman"/>
                <w:sz w:val="18"/>
              </w:rPr>
              <w:t>論語</w:t>
            </w:r>
            <w:r w:rsidRPr="005A611A">
              <w:rPr>
                <w:rFonts w:cs="Times New Roman"/>
                <w:sz w:val="18"/>
              </w:rPr>
              <w:t>·</w:t>
            </w:r>
            <w:r w:rsidRPr="005A611A">
              <w:rPr>
                <w:rFonts w:cs="Times New Roman"/>
                <w:sz w:val="18"/>
              </w:rPr>
              <w:t>學而》第一</w:t>
            </w:r>
            <w:proofErr w:type="spellEnd"/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16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494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經典</w:t>
            </w:r>
            <w:proofErr w:type="spellEnd"/>
          </w:p>
        </w:tc>
      </w:tr>
      <w:tr w:rsidR="00641D6C" w:rsidRPr="005A611A">
        <w:trPr>
          <w:jc w:val="center"/>
        </w:trPr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8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《</w:t>
            </w:r>
            <w:proofErr w:type="spellStart"/>
            <w:r w:rsidRPr="005A611A">
              <w:rPr>
                <w:rFonts w:cs="Times New Roman"/>
                <w:sz w:val="18"/>
              </w:rPr>
              <w:t>論語</w:t>
            </w:r>
            <w:r w:rsidRPr="005A611A">
              <w:rPr>
                <w:rFonts w:cs="Times New Roman"/>
                <w:sz w:val="18"/>
              </w:rPr>
              <w:t>·</w:t>
            </w:r>
            <w:r w:rsidRPr="005A611A">
              <w:rPr>
                <w:rFonts w:cs="Times New Roman"/>
                <w:sz w:val="18"/>
              </w:rPr>
              <w:t>為政》第二</w:t>
            </w:r>
            <w:proofErr w:type="spellEnd"/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24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579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經典</w:t>
            </w:r>
            <w:proofErr w:type="spellEnd"/>
          </w:p>
        </w:tc>
      </w:tr>
      <w:tr w:rsidR="00641D6C" w:rsidRPr="005A611A">
        <w:trPr>
          <w:jc w:val="center"/>
        </w:trPr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9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《</w:t>
            </w:r>
            <w:proofErr w:type="spellStart"/>
            <w:r w:rsidRPr="005A611A">
              <w:rPr>
                <w:rFonts w:cs="Times New Roman"/>
                <w:sz w:val="18"/>
              </w:rPr>
              <w:t>論語</w:t>
            </w:r>
            <w:r w:rsidRPr="005A611A">
              <w:rPr>
                <w:rFonts w:cs="Times New Roman"/>
                <w:sz w:val="18"/>
              </w:rPr>
              <w:t>·</w:t>
            </w:r>
            <w:r w:rsidRPr="005A611A">
              <w:rPr>
                <w:rFonts w:cs="Times New Roman"/>
                <w:sz w:val="18"/>
              </w:rPr>
              <w:t>八佾》第三</w:t>
            </w:r>
            <w:proofErr w:type="spellEnd"/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26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689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經典</w:t>
            </w:r>
            <w:proofErr w:type="spellEnd"/>
          </w:p>
        </w:tc>
      </w:tr>
      <w:tr w:rsidR="00641D6C" w:rsidRPr="005A611A">
        <w:trPr>
          <w:jc w:val="center"/>
        </w:trPr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10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《</w:t>
            </w:r>
            <w:proofErr w:type="spellStart"/>
            <w:r w:rsidRPr="005A611A">
              <w:rPr>
                <w:rFonts w:cs="Times New Roman"/>
                <w:sz w:val="18"/>
              </w:rPr>
              <w:t>論語</w:t>
            </w:r>
            <w:r w:rsidRPr="005A611A">
              <w:rPr>
                <w:rFonts w:cs="Times New Roman"/>
                <w:sz w:val="18"/>
              </w:rPr>
              <w:t>·</w:t>
            </w:r>
            <w:r w:rsidRPr="005A611A">
              <w:rPr>
                <w:rFonts w:cs="Times New Roman"/>
                <w:sz w:val="18"/>
              </w:rPr>
              <w:t>里仁》第四</w:t>
            </w:r>
            <w:proofErr w:type="spellEnd"/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26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504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經典</w:t>
            </w:r>
            <w:proofErr w:type="spellEnd"/>
          </w:p>
        </w:tc>
      </w:tr>
      <w:tr w:rsidR="00641D6C" w:rsidRPr="005A611A">
        <w:trPr>
          <w:jc w:val="center"/>
        </w:trPr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11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《</w:t>
            </w:r>
            <w:proofErr w:type="spellStart"/>
            <w:r w:rsidRPr="005A611A">
              <w:rPr>
                <w:rFonts w:cs="Times New Roman"/>
                <w:sz w:val="18"/>
              </w:rPr>
              <w:t>論語</w:t>
            </w:r>
            <w:r w:rsidRPr="005A611A">
              <w:rPr>
                <w:rFonts w:cs="Times New Roman"/>
                <w:sz w:val="18"/>
              </w:rPr>
              <w:t>·</w:t>
            </w:r>
            <w:r w:rsidRPr="005A611A">
              <w:rPr>
                <w:rFonts w:cs="Times New Roman"/>
                <w:sz w:val="18"/>
              </w:rPr>
              <w:t>公冶長》第五</w:t>
            </w:r>
            <w:proofErr w:type="spellEnd"/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28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868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經典</w:t>
            </w:r>
            <w:proofErr w:type="spellEnd"/>
          </w:p>
        </w:tc>
      </w:tr>
      <w:tr w:rsidR="00641D6C" w:rsidRPr="005A611A">
        <w:trPr>
          <w:jc w:val="center"/>
        </w:trPr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12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《</w:t>
            </w:r>
            <w:proofErr w:type="spellStart"/>
            <w:r w:rsidRPr="005A611A">
              <w:rPr>
                <w:rFonts w:cs="Times New Roman"/>
                <w:sz w:val="18"/>
              </w:rPr>
              <w:t>論語</w:t>
            </w:r>
            <w:r w:rsidRPr="005A611A">
              <w:rPr>
                <w:rFonts w:cs="Times New Roman"/>
                <w:sz w:val="18"/>
              </w:rPr>
              <w:t>·</w:t>
            </w:r>
            <w:r w:rsidRPr="005A611A">
              <w:rPr>
                <w:rFonts w:cs="Times New Roman"/>
                <w:sz w:val="18"/>
              </w:rPr>
              <w:t>雍也》第六</w:t>
            </w:r>
            <w:proofErr w:type="spellEnd"/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30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816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經典</w:t>
            </w:r>
            <w:proofErr w:type="spellEnd"/>
          </w:p>
        </w:tc>
      </w:tr>
      <w:tr w:rsidR="00641D6C" w:rsidRPr="005A611A">
        <w:trPr>
          <w:jc w:val="center"/>
        </w:trPr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13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《</w:t>
            </w:r>
            <w:proofErr w:type="spellStart"/>
            <w:r w:rsidRPr="005A611A">
              <w:rPr>
                <w:rFonts w:cs="Times New Roman"/>
                <w:sz w:val="18"/>
              </w:rPr>
              <w:t>論語</w:t>
            </w:r>
            <w:r w:rsidRPr="005A611A">
              <w:rPr>
                <w:rFonts w:cs="Times New Roman"/>
                <w:sz w:val="18"/>
              </w:rPr>
              <w:t>·</w:t>
            </w:r>
            <w:r w:rsidRPr="005A611A">
              <w:rPr>
                <w:rFonts w:cs="Times New Roman"/>
                <w:sz w:val="18"/>
              </w:rPr>
              <w:t>述而》第七</w:t>
            </w:r>
            <w:proofErr w:type="spellEnd"/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38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873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經典</w:t>
            </w:r>
            <w:proofErr w:type="spellEnd"/>
          </w:p>
        </w:tc>
      </w:tr>
      <w:tr w:rsidR="00641D6C" w:rsidRPr="005A611A">
        <w:trPr>
          <w:jc w:val="center"/>
        </w:trPr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14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《</w:t>
            </w:r>
            <w:proofErr w:type="spellStart"/>
            <w:r w:rsidRPr="005A611A">
              <w:rPr>
                <w:rFonts w:cs="Times New Roman"/>
                <w:sz w:val="18"/>
              </w:rPr>
              <w:t>論語</w:t>
            </w:r>
            <w:r w:rsidRPr="005A611A">
              <w:rPr>
                <w:rFonts w:cs="Times New Roman"/>
                <w:sz w:val="18"/>
              </w:rPr>
              <w:t>·</w:t>
            </w:r>
            <w:r w:rsidRPr="005A611A">
              <w:rPr>
                <w:rFonts w:cs="Times New Roman"/>
                <w:sz w:val="18"/>
              </w:rPr>
              <w:t>泰伯》第八</w:t>
            </w:r>
            <w:proofErr w:type="spellEnd"/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21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615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經典</w:t>
            </w:r>
            <w:proofErr w:type="spellEnd"/>
          </w:p>
        </w:tc>
      </w:tr>
      <w:tr w:rsidR="00641D6C" w:rsidRPr="005A611A">
        <w:trPr>
          <w:jc w:val="center"/>
        </w:trPr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15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《</w:t>
            </w:r>
            <w:proofErr w:type="spellStart"/>
            <w:r w:rsidRPr="005A611A">
              <w:rPr>
                <w:rFonts w:cs="Times New Roman"/>
                <w:sz w:val="18"/>
              </w:rPr>
              <w:t>論語</w:t>
            </w:r>
            <w:r w:rsidRPr="005A611A">
              <w:rPr>
                <w:rFonts w:cs="Times New Roman"/>
                <w:sz w:val="18"/>
              </w:rPr>
              <w:t>·</w:t>
            </w:r>
            <w:r w:rsidRPr="005A611A">
              <w:rPr>
                <w:rFonts w:cs="Times New Roman"/>
                <w:sz w:val="18"/>
              </w:rPr>
              <w:t>子罕》第九</w:t>
            </w:r>
            <w:proofErr w:type="spellEnd"/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31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806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經典</w:t>
            </w:r>
            <w:proofErr w:type="spellEnd"/>
          </w:p>
        </w:tc>
      </w:tr>
      <w:tr w:rsidR="00641D6C" w:rsidRPr="005A611A">
        <w:trPr>
          <w:jc w:val="center"/>
        </w:trPr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16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《</w:t>
            </w:r>
            <w:proofErr w:type="spellStart"/>
            <w:r w:rsidRPr="005A611A">
              <w:rPr>
                <w:rFonts w:cs="Times New Roman"/>
                <w:sz w:val="18"/>
              </w:rPr>
              <w:t>論語</w:t>
            </w:r>
            <w:r w:rsidRPr="005A611A">
              <w:rPr>
                <w:rFonts w:cs="Times New Roman"/>
                <w:sz w:val="18"/>
              </w:rPr>
              <w:t>·</w:t>
            </w:r>
            <w:r w:rsidRPr="005A611A">
              <w:rPr>
                <w:rFonts w:cs="Times New Roman"/>
                <w:sz w:val="18"/>
              </w:rPr>
              <w:t>鄉黨》第十</w:t>
            </w:r>
            <w:proofErr w:type="spellEnd"/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27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642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經典</w:t>
            </w:r>
            <w:proofErr w:type="spellEnd"/>
          </w:p>
        </w:tc>
      </w:tr>
      <w:tr w:rsidR="00641D6C" w:rsidRPr="005A611A">
        <w:trPr>
          <w:jc w:val="center"/>
        </w:trPr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17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《</w:t>
            </w:r>
            <w:proofErr w:type="spellStart"/>
            <w:r w:rsidRPr="005A611A">
              <w:rPr>
                <w:rFonts w:cs="Times New Roman"/>
                <w:sz w:val="18"/>
              </w:rPr>
              <w:t>論語</w:t>
            </w:r>
            <w:r w:rsidRPr="005A611A">
              <w:rPr>
                <w:rFonts w:cs="Times New Roman"/>
                <w:sz w:val="18"/>
              </w:rPr>
              <w:t>·</w:t>
            </w:r>
            <w:r w:rsidRPr="005A611A">
              <w:rPr>
                <w:rFonts w:cs="Times New Roman"/>
                <w:sz w:val="18"/>
              </w:rPr>
              <w:t>先進》第十一</w:t>
            </w:r>
            <w:proofErr w:type="spellEnd"/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26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1,054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經典</w:t>
            </w:r>
            <w:proofErr w:type="spellEnd"/>
          </w:p>
        </w:tc>
      </w:tr>
      <w:tr w:rsidR="00641D6C" w:rsidRPr="005A611A">
        <w:trPr>
          <w:jc w:val="center"/>
        </w:trPr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18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《</w:t>
            </w:r>
            <w:proofErr w:type="spellStart"/>
            <w:r w:rsidRPr="005A611A">
              <w:rPr>
                <w:rFonts w:cs="Times New Roman"/>
                <w:sz w:val="18"/>
              </w:rPr>
              <w:t>論語</w:t>
            </w:r>
            <w:r w:rsidRPr="005A611A">
              <w:rPr>
                <w:rFonts w:cs="Times New Roman"/>
                <w:sz w:val="18"/>
              </w:rPr>
              <w:t>·</w:t>
            </w:r>
            <w:r w:rsidRPr="005A611A">
              <w:rPr>
                <w:rFonts w:cs="Times New Roman"/>
                <w:sz w:val="18"/>
              </w:rPr>
              <w:t>顏淵》第十二</w:t>
            </w:r>
            <w:proofErr w:type="spellEnd"/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24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992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經典</w:t>
            </w:r>
            <w:proofErr w:type="spellEnd"/>
          </w:p>
        </w:tc>
      </w:tr>
      <w:tr w:rsidR="00641D6C" w:rsidRPr="005A611A">
        <w:trPr>
          <w:jc w:val="center"/>
        </w:trPr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19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《</w:t>
            </w:r>
            <w:proofErr w:type="spellStart"/>
            <w:r w:rsidRPr="005A611A">
              <w:rPr>
                <w:rFonts w:cs="Times New Roman"/>
                <w:sz w:val="18"/>
              </w:rPr>
              <w:t>論語</w:t>
            </w:r>
            <w:r w:rsidRPr="005A611A">
              <w:rPr>
                <w:rFonts w:cs="Times New Roman"/>
                <w:sz w:val="18"/>
              </w:rPr>
              <w:t>·</w:t>
            </w:r>
            <w:r w:rsidRPr="005A611A">
              <w:rPr>
                <w:rFonts w:cs="Times New Roman"/>
                <w:sz w:val="18"/>
              </w:rPr>
              <w:t>子路》第十三</w:t>
            </w:r>
            <w:proofErr w:type="spellEnd"/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30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1,035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經典</w:t>
            </w:r>
            <w:proofErr w:type="spellEnd"/>
          </w:p>
        </w:tc>
      </w:tr>
      <w:tr w:rsidR="00641D6C" w:rsidRPr="005A611A">
        <w:trPr>
          <w:jc w:val="center"/>
        </w:trPr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20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《</w:t>
            </w:r>
            <w:proofErr w:type="spellStart"/>
            <w:r w:rsidRPr="005A611A">
              <w:rPr>
                <w:rFonts w:cs="Times New Roman"/>
                <w:sz w:val="18"/>
              </w:rPr>
              <w:t>論語</w:t>
            </w:r>
            <w:r w:rsidRPr="005A611A">
              <w:rPr>
                <w:rFonts w:cs="Times New Roman"/>
                <w:sz w:val="18"/>
              </w:rPr>
              <w:t>·</w:t>
            </w:r>
            <w:r w:rsidRPr="005A611A">
              <w:rPr>
                <w:rFonts w:cs="Times New Roman"/>
                <w:sz w:val="18"/>
              </w:rPr>
              <w:t>憲問》第十四</w:t>
            </w:r>
            <w:proofErr w:type="spellEnd"/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44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1,340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經典</w:t>
            </w:r>
            <w:proofErr w:type="spellEnd"/>
          </w:p>
        </w:tc>
      </w:tr>
      <w:tr w:rsidR="00641D6C" w:rsidRPr="005A611A">
        <w:trPr>
          <w:jc w:val="center"/>
        </w:trPr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21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《</w:t>
            </w:r>
            <w:proofErr w:type="spellStart"/>
            <w:r w:rsidRPr="005A611A">
              <w:rPr>
                <w:rFonts w:cs="Times New Roman"/>
                <w:sz w:val="18"/>
              </w:rPr>
              <w:t>論語</w:t>
            </w:r>
            <w:r w:rsidRPr="005A611A">
              <w:rPr>
                <w:rFonts w:cs="Times New Roman"/>
                <w:sz w:val="18"/>
              </w:rPr>
              <w:t>·</w:t>
            </w:r>
            <w:r w:rsidRPr="005A611A">
              <w:rPr>
                <w:rFonts w:cs="Times New Roman"/>
                <w:sz w:val="18"/>
              </w:rPr>
              <w:t>衛靈公》第十五</w:t>
            </w:r>
            <w:proofErr w:type="spellEnd"/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42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904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經典</w:t>
            </w:r>
            <w:proofErr w:type="spellEnd"/>
          </w:p>
        </w:tc>
      </w:tr>
      <w:tr w:rsidR="00641D6C" w:rsidRPr="005A611A">
        <w:trPr>
          <w:jc w:val="center"/>
        </w:trPr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lastRenderedPageBreak/>
              <w:t>22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《</w:t>
            </w:r>
            <w:proofErr w:type="spellStart"/>
            <w:r w:rsidRPr="005A611A">
              <w:rPr>
                <w:rFonts w:cs="Times New Roman"/>
                <w:sz w:val="18"/>
              </w:rPr>
              <w:t>論語</w:t>
            </w:r>
            <w:r w:rsidRPr="005A611A">
              <w:rPr>
                <w:rFonts w:cs="Times New Roman"/>
                <w:sz w:val="18"/>
              </w:rPr>
              <w:t>·</w:t>
            </w:r>
            <w:r w:rsidRPr="005A611A">
              <w:rPr>
                <w:rFonts w:cs="Times New Roman"/>
                <w:sz w:val="18"/>
              </w:rPr>
              <w:t>季氏》第十六</w:t>
            </w:r>
            <w:proofErr w:type="spellEnd"/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14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863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經典</w:t>
            </w:r>
            <w:proofErr w:type="spellEnd"/>
          </w:p>
        </w:tc>
      </w:tr>
      <w:tr w:rsidR="00641D6C" w:rsidRPr="005A611A">
        <w:trPr>
          <w:jc w:val="center"/>
        </w:trPr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23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《</w:t>
            </w:r>
            <w:proofErr w:type="spellStart"/>
            <w:r w:rsidRPr="005A611A">
              <w:rPr>
                <w:rFonts w:cs="Times New Roman"/>
                <w:sz w:val="18"/>
              </w:rPr>
              <w:t>論語</w:t>
            </w:r>
            <w:r w:rsidRPr="005A611A">
              <w:rPr>
                <w:rFonts w:cs="Times New Roman"/>
                <w:sz w:val="18"/>
              </w:rPr>
              <w:t>·</w:t>
            </w:r>
            <w:r w:rsidRPr="005A611A">
              <w:rPr>
                <w:rFonts w:cs="Times New Roman"/>
                <w:sz w:val="18"/>
              </w:rPr>
              <w:t>陽貨》第十七</w:t>
            </w:r>
            <w:proofErr w:type="spellEnd"/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26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1,020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經典</w:t>
            </w:r>
            <w:proofErr w:type="spellEnd"/>
          </w:p>
        </w:tc>
      </w:tr>
      <w:tr w:rsidR="00641D6C" w:rsidRPr="005A611A">
        <w:trPr>
          <w:jc w:val="center"/>
        </w:trPr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24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《</w:t>
            </w:r>
            <w:proofErr w:type="spellStart"/>
            <w:r w:rsidRPr="005A611A">
              <w:rPr>
                <w:rFonts w:cs="Times New Roman"/>
                <w:sz w:val="18"/>
              </w:rPr>
              <w:t>論語</w:t>
            </w:r>
            <w:r w:rsidRPr="005A611A">
              <w:rPr>
                <w:rFonts w:cs="Times New Roman"/>
                <w:sz w:val="18"/>
              </w:rPr>
              <w:t>·</w:t>
            </w:r>
            <w:r w:rsidRPr="005A611A">
              <w:rPr>
                <w:rFonts w:cs="Times New Roman"/>
                <w:sz w:val="18"/>
              </w:rPr>
              <w:t>微子》第十八</w:t>
            </w:r>
            <w:proofErr w:type="spellEnd"/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11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618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經典</w:t>
            </w:r>
            <w:proofErr w:type="spellEnd"/>
          </w:p>
        </w:tc>
      </w:tr>
      <w:tr w:rsidR="00641D6C" w:rsidRPr="005A611A">
        <w:trPr>
          <w:jc w:val="center"/>
        </w:trPr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25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《</w:t>
            </w:r>
            <w:proofErr w:type="spellStart"/>
            <w:r w:rsidRPr="005A611A">
              <w:rPr>
                <w:rFonts w:cs="Times New Roman"/>
                <w:sz w:val="18"/>
              </w:rPr>
              <w:t>論語</w:t>
            </w:r>
            <w:r w:rsidRPr="005A611A">
              <w:rPr>
                <w:rFonts w:cs="Times New Roman"/>
                <w:sz w:val="18"/>
              </w:rPr>
              <w:t>·</w:t>
            </w:r>
            <w:r w:rsidRPr="005A611A">
              <w:rPr>
                <w:rFonts w:cs="Times New Roman"/>
                <w:sz w:val="18"/>
              </w:rPr>
              <w:t>子張》第十九</w:t>
            </w:r>
            <w:proofErr w:type="spellEnd"/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25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842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經典</w:t>
            </w:r>
            <w:proofErr w:type="spellEnd"/>
          </w:p>
        </w:tc>
      </w:tr>
      <w:tr w:rsidR="00641D6C" w:rsidRPr="005A611A">
        <w:trPr>
          <w:jc w:val="center"/>
        </w:trPr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26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《</w:t>
            </w:r>
            <w:proofErr w:type="spellStart"/>
            <w:r w:rsidRPr="005A611A">
              <w:rPr>
                <w:rFonts w:cs="Times New Roman"/>
                <w:sz w:val="18"/>
              </w:rPr>
              <w:t>論語</w:t>
            </w:r>
            <w:r w:rsidRPr="005A611A">
              <w:rPr>
                <w:rFonts w:cs="Times New Roman"/>
                <w:sz w:val="18"/>
              </w:rPr>
              <w:t>·</w:t>
            </w:r>
            <w:r w:rsidRPr="005A611A">
              <w:rPr>
                <w:rFonts w:cs="Times New Roman"/>
                <w:sz w:val="18"/>
              </w:rPr>
              <w:t>堯曰》第二十</w:t>
            </w:r>
            <w:proofErr w:type="spellEnd"/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3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370</w:t>
            </w:r>
          </w:p>
        </w:tc>
        <w:tc>
          <w:tcPr>
            <w:tcW w:w="1728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經典</w:t>
            </w:r>
            <w:proofErr w:type="spellEnd"/>
          </w:p>
        </w:tc>
      </w:tr>
    </w:tbl>
    <w:p w:rsidR="00641D6C" w:rsidRPr="005A611A" w:rsidRDefault="00641D6C" w:rsidP="005A611A">
      <w:pPr>
        <w:rPr>
          <w:rFonts w:cs="Times New Roman"/>
        </w:rPr>
      </w:pPr>
    </w:p>
    <w:p w:rsidR="00641D6C" w:rsidRPr="005A611A" w:rsidRDefault="00000000" w:rsidP="005A611A">
      <w:pPr>
        <w:ind w:firstLine="420"/>
        <w:jc w:val="both"/>
        <w:rPr>
          <w:rFonts w:cs="Times New Roman"/>
        </w:rPr>
      </w:pPr>
      <w:r w:rsidRPr="005A611A">
        <w:rPr>
          <w:rFonts w:cs="Times New Roman"/>
        </w:rPr>
        <w:t>合計：</w:t>
      </w:r>
      <w:r w:rsidRPr="005A611A">
        <w:rPr>
          <w:rFonts w:cs="Times New Roman"/>
        </w:rPr>
        <w:t xml:space="preserve">863 </w:t>
      </w:r>
      <w:r w:rsidRPr="005A611A">
        <w:rPr>
          <w:rFonts w:cs="Times New Roman"/>
        </w:rPr>
        <w:t>章，</w:t>
      </w:r>
      <w:r w:rsidRPr="005A611A">
        <w:rPr>
          <w:rFonts w:cs="Times New Roman"/>
        </w:rPr>
        <w:t xml:space="preserve">27,467 </w:t>
      </w:r>
      <w:proofErr w:type="spellStart"/>
      <w:r w:rsidRPr="005A611A">
        <w:rPr>
          <w:rFonts w:cs="Times New Roman"/>
        </w:rPr>
        <w:t>漢字，平均</w:t>
      </w:r>
      <w:proofErr w:type="spellEnd"/>
      <w:r w:rsidRPr="005A611A">
        <w:rPr>
          <w:rFonts w:cs="Times New Roman"/>
        </w:rPr>
        <w:t xml:space="preserve"> 1,057 </w:t>
      </w:r>
      <w:proofErr w:type="spellStart"/>
      <w:r w:rsidRPr="005A611A">
        <w:rPr>
          <w:rFonts w:cs="Times New Roman"/>
        </w:rPr>
        <w:t>漢字</w:t>
      </w:r>
      <w:proofErr w:type="spellEnd"/>
      <w:r w:rsidRPr="005A611A">
        <w:rPr>
          <w:rFonts w:cs="Times New Roman"/>
        </w:rPr>
        <w:t>/</w:t>
      </w:r>
      <w:r w:rsidRPr="005A611A">
        <w:rPr>
          <w:rFonts w:cs="Times New Roman"/>
        </w:rPr>
        <w:t>篇。</w:t>
      </w:r>
    </w:p>
    <w:p w:rsidR="00641D6C" w:rsidRPr="005A611A" w:rsidRDefault="00000000" w:rsidP="005A611A">
      <w:pPr>
        <w:pStyle w:val="1"/>
        <w:keepNext w:val="0"/>
        <w:keepLines w:val="0"/>
        <w:rPr>
          <w:rFonts w:ascii="Times New Roman" w:eastAsia="宋体" w:hAnsi="Times New Roman" w:cs="Times New Roman"/>
        </w:rPr>
      </w:pPr>
      <w:proofErr w:type="spellStart"/>
      <w:r w:rsidRPr="005A611A">
        <w:rPr>
          <w:rFonts w:ascii="Times New Roman" w:eastAsia="宋体" w:hAnsi="Times New Roman" w:cs="Times New Roman"/>
        </w:rPr>
        <w:t>附錄</w:t>
      </w:r>
      <w:proofErr w:type="spellEnd"/>
      <w:r w:rsidRPr="005A611A">
        <w:rPr>
          <w:rFonts w:ascii="Times New Roman" w:eastAsia="宋体" w:hAnsi="Times New Roman" w:cs="Times New Roman"/>
        </w:rPr>
        <w:t xml:space="preserve"> B</w:t>
      </w:r>
      <w:r w:rsidRPr="005A611A">
        <w:rPr>
          <w:rFonts w:ascii="Times New Roman" w:eastAsia="宋体" w:hAnsi="Times New Roman" w:cs="Times New Roman"/>
        </w:rPr>
        <w:t>：</w:t>
      </w:r>
      <w:r w:rsidRPr="005A611A">
        <w:rPr>
          <w:rFonts w:ascii="Times New Roman" w:eastAsia="宋体" w:hAnsi="Times New Roman" w:cs="Times New Roman"/>
        </w:rPr>
        <w:t xml:space="preserve">32 </w:t>
      </w:r>
      <w:proofErr w:type="spellStart"/>
      <w:r w:rsidRPr="005A611A">
        <w:rPr>
          <w:rFonts w:ascii="Times New Roman" w:eastAsia="宋体" w:hAnsi="Times New Roman" w:cs="Times New Roman"/>
        </w:rPr>
        <w:t>篇歸一化版完整文本列表</w:t>
      </w:r>
      <w:proofErr w:type="spell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641D6C" w:rsidRPr="005A611A">
        <w:trPr>
          <w:jc w:val="center"/>
        </w:trPr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b/>
                <w:sz w:val="18"/>
              </w:rPr>
              <w:t>編號</w:t>
            </w:r>
            <w:proofErr w:type="spellEnd"/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b/>
                <w:sz w:val="18"/>
              </w:rPr>
              <w:t>文本名稱</w:t>
            </w:r>
            <w:proofErr w:type="spellEnd"/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b/>
                <w:sz w:val="18"/>
              </w:rPr>
              <w:t>章數</w:t>
            </w:r>
            <w:proofErr w:type="spellEnd"/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b/>
                <w:sz w:val="18"/>
              </w:rPr>
              <w:t>章節範圍</w:t>
            </w:r>
            <w:proofErr w:type="spellEnd"/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b/>
                <w:sz w:val="18"/>
              </w:rPr>
              <w:t>漢字數</w:t>
            </w:r>
            <w:proofErr w:type="spellEnd"/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b/>
                <w:sz w:val="18"/>
              </w:rPr>
              <w:t>來源說明</w:t>
            </w:r>
            <w:proofErr w:type="spellEnd"/>
          </w:p>
        </w:tc>
      </w:tr>
      <w:tr w:rsidR="00641D6C" w:rsidRPr="005A611A">
        <w:trPr>
          <w:jc w:val="center"/>
        </w:trPr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1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《</w:t>
            </w:r>
            <w:proofErr w:type="spellStart"/>
            <w:r w:rsidRPr="005A611A">
              <w:rPr>
                <w:rFonts w:cs="Times New Roman"/>
                <w:sz w:val="18"/>
              </w:rPr>
              <w:t>孔子衣鏡</w:t>
            </w:r>
            <w:r w:rsidRPr="005A611A">
              <w:rPr>
                <w:rFonts w:cs="Times New Roman"/>
                <w:sz w:val="18"/>
              </w:rPr>
              <w:t>·</w:t>
            </w:r>
            <w:r w:rsidRPr="005A611A">
              <w:rPr>
                <w:rFonts w:cs="Times New Roman"/>
                <w:sz w:val="18"/>
              </w:rPr>
              <w:t>孔子傳</w:t>
            </w:r>
            <w:proofErr w:type="spellEnd"/>
            <w:r w:rsidRPr="005A611A">
              <w:rPr>
                <w:rFonts w:cs="Times New Roman"/>
                <w:sz w:val="18"/>
              </w:rPr>
              <w:t>》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10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1.1–1.10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466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保留原文</w:t>
            </w:r>
            <w:proofErr w:type="spellEnd"/>
          </w:p>
        </w:tc>
      </w:tr>
      <w:tr w:rsidR="00641D6C" w:rsidRPr="005A611A">
        <w:trPr>
          <w:jc w:val="center"/>
        </w:trPr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2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《</w:t>
            </w:r>
            <w:proofErr w:type="spellStart"/>
            <w:r w:rsidRPr="005A611A">
              <w:rPr>
                <w:rFonts w:cs="Times New Roman"/>
                <w:sz w:val="18"/>
              </w:rPr>
              <w:t>孔子衣鏡</w:t>
            </w:r>
            <w:r w:rsidRPr="005A611A">
              <w:rPr>
                <w:rFonts w:cs="Times New Roman"/>
                <w:sz w:val="18"/>
              </w:rPr>
              <w:t>·</w:t>
            </w:r>
            <w:r w:rsidRPr="005A611A">
              <w:rPr>
                <w:rFonts w:cs="Times New Roman"/>
                <w:sz w:val="18"/>
              </w:rPr>
              <w:t>弟子傳</w:t>
            </w:r>
            <w:proofErr w:type="spellEnd"/>
            <w:r w:rsidRPr="005A611A">
              <w:rPr>
                <w:rFonts w:cs="Times New Roman"/>
                <w:sz w:val="18"/>
              </w:rPr>
              <w:t>》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24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2.1–2.24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798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保留原文</w:t>
            </w:r>
            <w:proofErr w:type="spellEnd"/>
          </w:p>
        </w:tc>
      </w:tr>
      <w:tr w:rsidR="00641D6C" w:rsidRPr="005A611A">
        <w:trPr>
          <w:jc w:val="center"/>
        </w:trPr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3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《</w:t>
            </w:r>
            <w:proofErr w:type="spellStart"/>
            <w:r w:rsidRPr="005A611A">
              <w:rPr>
                <w:rFonts w:cs="Times New Roman"/>
                <w:sz w:val="18"/>
              </w:rPr>
              <w:t>史記</w:t>
            </w:r>
            <w:r w:rsidRPr="005A611A">
              <w:rPr>
                <w:rFonts w:cs="Times New Roman"/>
                <w:sz w:val="18"/>
              </w:rPr>
              <w:t>·</w:t>
            </w:r>
            <w:r w:rsidRPr="005A611A">
              <w:rPr>
                <w:rFonts w:cs="Times New Roman"/>
                <w:sz w:val="18"/>
              </w:rPr>
              <w:t>孔子世家</w:t>
            </w:r>
            <w:r w:rsidRPr="005A611A">
              <w:rPr>
                <w:rFonts w:cs="Times New Roman"/>
                <w:sz w:val="18"/>
              </w:rPr>
              <w:t>·</w:t>
            </w:r>
            <w:r w:rsidRPr="005A611A">
              <w:rPr>
                <w:rFonts w:cs="Times New Roman"/>
                <w:sz w:val="18"/>
              </w:rPr>
              <w:t>甲</w:t>
            </w:r>
            <w:proofErr w:type="spellEnd"/>
            <w:r w:rsidRPr="005A611A">
              <w:rPr>
                <w:rFonts w:cs="Times New Roman"/>
                <w:sz w:val="18"/>
              </w:rPr>
              <w:t>》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10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47.1–47.10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1,028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手動切分</w:t>
            </w:r>
            <w:proofErr w:type="spellEnd"/>
          </w:p>
        </w:tc>
      </w:tr>
      <w:tr w:rsidR="00641D6C" w:rsidRPr="005A611A">
        <w:trPr>
          <w:jc w:val="center"/>
        </w:trPr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4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《</w:t>
            </w:r>
            <w:proofErr w:type="spellStart"/>
            <w:r w:rsidRPr="005A611A">
              <w:rPr>
                <w:rFonts w:cs="Times New Roman"/>
                <w:sz w:val="18"/>
              </w:rPr>
              <w:t>史記</w:t>
            </w:r>
            <w:r w:rsidRPr="005A611A">
              <w:rPr>
                <w:rFonts w:cs="Times New Roman"/>
                <w:sz w:val="18"/>
              </w:rPr>
              <w:t>·</w:t>
            </w:r>
            <w:r w:rsidRPr="005A611A">
              <w:rPr>
                <w:rFonts w:cs="Times New Roman"/>
                <w:sz w:val="18"/>
              </w:rPr>
              <w:t>孔子世家</w:t>
            </w:r>
            <w:r w:rsidRPr="005A611A">
              <w:rPr>
                <w:rFonts w:cs="Times New Roman"/>
                <w:sz w:val="18"/>
              </w:rPr>
              <w:t>·</w:t>
            </w:r>
            <w:r w:rsidRPr="005A611A">
              <w:rPr>
                <w:rFonts w:cs="Times New Roman"/>
                <w:sz w:val="18"/>
              </w:rPr>
              <w:t>乙</w:t>
            </w:r>
            <w:proofErr w:type="spellEnd"/>
            <w:r w:rsidRPr="005A611A">
              <w:rPr>
                <w:rFonts w:cs="Times New Roman"/>
                <w:sz w:val="18"/>
              </w:rPr>
              <w:t>》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9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47.11–47.19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1,162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手動切分</w:t>
            </w:r>
            <w:proofErr w:type="spellEnd"/>
          </w:p>
        </w:tc>
      </w:tr>
      <w:tr w:rsidR="00641D6C" w:rsidRPr="005A611A">
        <w:trPr>
          <w:jc w:val="center"/>
        </w:trPr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5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《</w:t>
            </w:r>
            <w:proofErr w:type="spellStart"/>
            <w:r w:rsidRPr="005A611A">
              <w:rPr>
                <w:rFonts w:cs="Times New Roman"/>
                <w:sz w:val="18"/>
              </w:rPr>
              <w:t>史記</w:t>
            </w:r>
            <w:r w:rsidRPr="005A611A">
              <w:rPr>
                <w:rFonts w:cs="Times New Roman"/>
                <w:sz w:val="18"/>
              </w:rPr>
              <w:t>·</w:t>
            </w:r>
            <w:r w:rsidRPr="005A611A">
              <w:rPr>
                <w:rFonts w:cs="Times New Roman"/>
                <w:sz w:val="18"/>
              </w:rPr>
              <w:t>孔子世家</w:t>
            </w:r>
            <w:r w:rsidRPr="005A611A">
              <w:rPr>
                <w:rFonts w:cs="Times New Roman"/>
                <w:sz w:val="18"/>
              </w:rPr>
              <w:t>·</w:t>
            </w:r>
            <w:r w:rsidRPr="005A611A">
              <w:rPr>
                <w:rFonts w:cs="Times New Roman"/>
                <w:sz w:val="18"/>
              </w:rPr>
              <w:t>丙</w:t>
            </w:r>
            <w:proofErr w:type="spellEnd"/>
            <w:r w:rsidRPr="005A611A">
              <w:rPr>
                <w:rFonts w:cs="Times New Roman"/>
                <w:sz w:val="18"/>
              </w:rPr>
              <w:t>》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9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47.20–47.28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1,005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手動切分</w:t>
            </w:r>
            <w:proofErr w:type="spellEnd"/>
          </w:p>
        </w:tc>
      </w:tr>
      <w:tr w:rsidR="00641D6C" w:rsidRPr="005A611A">
        <w:trPr>
          <w:jc w:val="center"/>
        </w:trPr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6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《</w:t>
            </w:r>
            <w:proofErr w:type="spellStart"/>
            <w:r w:rsidRPr="005A611A">
              <w:rPr>
                <w:rFonts w:cs="Times New Roman"/>
                <w:sz w:val="18"/>
              </w:rPr>
              <w:t>史記</w:t>
            </w:r>
            <w:r w:rsidRPr="005A611A">
              <w:rPr>
                <w:rFonts w:cs="Times New Roman"/>
                <w:sz w:val="18"/>
              </w:rPr>
              <w:t>·</w:t>
            </w:r>
            <w:r w:rsidRPr="005A611A">
              <w:rPr>
                <w:rFonts w:cs="Times New Roman"/>
                <w:sz w:val="18"/>
              </w:rPr>
              <w:t>孔子世家</w:t>
            </w:r>
            <w:r w:rsidRPr="005A611A">
              <w:rPr>
                <w:rFonts w:cs="Times New Roman"/>
                <w:sz w:val="18"/>
              </w:rPr>
              <w:t>·</w:t>
            </w:r>
            <w:r w:rsidRPr="005A611A">
              <w:rPr>
                <w:rFonts w:cs="Times New Roman"/>
                <w:sz w:val="18"/>
              </w:rPr>
              <w:t>丁</w:t>
            </w:r>
            <w:proofErr w:type="spellEnd"/>
            <w:r w:rsidRPr="005A611A">
              <w:rPr>
                <w:rFonts w:cs="Times New Roman"/>
                <w:sz w:val="18"/>
              </w:rPr>
              <w:t>》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11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47.29–47.39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1,020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手動切分</w:t>
            </w:r>
            <w:proofErr w:type="spellEnd"/>
          </w:p>
        </w:tc>
      </w:tr>
      <w:tr w:rsidR="00641D6C" w:rsidRPr="005A611A">
        <w:trPr>
          <w:jc w:val="center"/>
        </w:trPr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7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《</w:t>
            </w:r>
            <w:proofErr w:type="spellStart"/>
            <w:r w:rsidRPr="005A611A">
              <w:rPr>
                <w:rFonts w:cs="Times New Roman"/>
                <w:sz w:val="18"/>
              </w:rPr>
              <w:t>史記</w:t>
            </w:r>
            <w:r w:rsidRPr="005A611A">
              <w:rPr>
                <w:rFonts w:cs="Times New Roman"/>
                <w:sz w:val="18"/>
              </w:rPr>
              <w:t>·</w:t>
            </w:r>
            <w:r w:rsidRPr="005A611A">
              <w:rPr>
                <w:rFonts w:cs="Times New Roman"/>
                <w:sz w:val="18"/>
              </w:rPr>
              <w:t>孔子世家</w:t>
            </w:r>
            <w:r w:rsidRPr="005A611A">
              <w:rPr>
                <w:rFonts w:cs="Times New Roman"/>
                <w:sz w:val="18"/>
              </w:rPr>
              <w:t>·</w:t>
            </w:r>
            <w:r w:rsidRPr="005A611A">
              <w:rPr>
                <w:rFonts w:cs="Times New Roman"/>
                <w:sz w:val="18"/>
              </w:rPr>
              <w:t>戊</w:t>
            </w:r>
            <w:proofErr w:type="spellEnd"/>
            <w:r w:rsidRPr="005A611A">
              <w:rPr>
                <w:rFonts w:cs="Times New Roman"/>
                <w:sz w:val="18"/>
              </w:rPr>
              <w:t>》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12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47.40–47.51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1,070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手動切分</w:t>
            </w:r>
            <w:proofErr w:type="spellEnd"/>
          </w:p>
        </w:tc>
      </w:tr>
      <w:tr w:rsidR="00641D6C" w:rsidRPr="005A611A">
        <w:trPr>
          <w:jc w:val="center"/>
        </w:trPr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8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《</w:t>
            </w:r>
            <w:proofErr w:type="spellStart"/>
            <w:r w:rsidRPr="005A611A">
              <w:rPr>
                <w:rFonts w:cs="Times New Roman"/>
                <w:sz w:val="18"/>
              </w:rPr>
              <w:t>史記</w:t>
            </w:r>
            <w:r w:rsidRPr="005A611A">
              <w:rPr>
                <w:rFonts w:cs="Times New Roman"/>
                <w:sz w:val="18"/>
              </w:rPr>
              <w:t>·</w:t>
            </w:r>
            <w:r w:rsidRPr="005A611A">
              <w:rPr>
                <w:rFonts w:cs="Times New Roman"/>
                <w:sz w:val="18"/>
              </w:rPr>
              <w:t>孔子世家</w:t>
            </w:r>
            <w:r w:rsidRPr="005A611A">
              <w:rPr>
                <w:rFonts w:cs="Times New Roman"/>
                <w:sz w:val="18"/>
              </w:rPr>
              <w:t>·</w:t>
            </w:r>
            <w:r w:rsidRPr="005A611A">
              <w:rPr>
                <w:rFonts w:cs="Times New Roman"/>
                <w:sz w:val="18"/>
              </w:rPr>
              <w:t>己</w:t>
            </w:r>
            <w:proofErr w:type="spellEnd"/>
            <w:r w:rsidRPr="005A611A">
              <w:rPr>
                <w:rFonts w:cs="Times New Roman"/>
                <w:sz w:val="18"/>
              </w:rPr>
              <w:t>》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19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47.52–47.70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1,098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手動切分</w:t>
            </w:r>
            <w:proofErr w:type="spellEnd"/>
          </w:p>
        </w:tc>
      </w:tr>
      <w:tr w:rsidR="00641D6C" w:rsidRPr="005A611A">
        <w:trPr>
          <w:jc w:val="center"/>
        </w:trPr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9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《</w:t>
            </w:r>
            <w:proofErr w:type="spellStart"/>
            <w:r w:rsidRPr="005A611A">
              <w:rPr>
                <w:rFonts w:cs="Times New Roman"/>
                <w:sz w:val="18"/>
              </w:rPr>
              <w:t>史記</w:t>
            </w:r>
            <w:r w:rsidRPr="005A611A">
              <w:rPr>
                <w:rFonts w:cs="Times New Roman"/>
                <w:sz w:val="18"/>
              </w:rPr>
              <w:t>·</w:t>
            </w:r>
            <w:r w:rsidRPr="005A611A">
              <w:rPr>
                <w:rFonts w:cs="Times New Roman"/>
                <w:sz w:val="18"/>
              </w:rPr>
              <w:t>孔子世家</w:t>
            </w:r>
            <w:r w:rsidRPr="005A611A">
              <w:rPr>
                <w:rFonts w:cs="Times New Roman"/>
                <w:sz w:val="18"/>
              </w:rPr>
              <w:t>·</w:t>
            </w:r>
            <w:r w:rsidRPr="005A611A">
              <w:rPr>
                <w:rFonts w:cs="Times New Roman"/>
                <w:sz w:val="18"/>
              </w:rPr>
              <w:t>庚</w:t>
            </w:r>
            <w:proofErr w:type="spellEnd"/>
            <w:r w:rsidRPr="005A611A">
              <w:rPr>
                <w:rFonts w:cs="Times New Roman"/>
                <w:sz w:val="18"/>
              </w:rPr>
              <w:t>》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15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47.71–47.85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991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手動切分</w:t>
            </w:r>
            <w:proofErr w:type="spellEnd"/>
          </w:p>
        </w:tc>
      </w:tr>
      <w:tr w:rsidR="00641D6C" w:rsidRPr="005A611A">
        <w:trPr>
          <w:jc w:val="center"/>
        </w:trPr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10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《</w:t>
            </w:r>
            <w:proofErr w:type="spellStart"/>
            <w:r w:rsidRPr="005A611A">
              <w:rPr>
                <w:rFonts w:cs="Times New Roman"/>
                <w:sz w:val="18"/>
              </w:rPr>
              <w:t>史記</w:t>
            </w:r>
            <w:r w:rsidRPr="005A611A">
              <w:rPr>
                <w:rFonts w:cs="Times New Roman"/>
                <w:sz w:val="18"/>
              </w:rPr>
              <w:t>·</w:t>
            </w:r>
            <w:r w:rsidRPr="005A611A">
              <w:rPr>
                <w:rFonts w:cs="Times New Roman"/>
                <w:sz w:val="18"/>
              </w:rPr>
              <w:t>弟子列傳</w:t>
            </w:r>
            <w:proofErr w:type="spellEnd"/>
            <w:r w:rsidRPr="005A611A">
              <w:rPr>
                <w:rFonts w:cs="Times New Roman"/>
                <w:sz w:val="18"/>
              </w:rPr>
              <w:t>》（選）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39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見</w:t>
            </w:r>
            <w:r w:rsidRPr="005A611A">
              <w:rPr>
                <w:rFonts w:cs="Times New Roman"/>
                <w:sz w:val="18"/>
              </w:rPr>
              <w:t>2.1.2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1,564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節選</w:t>
            </w:r>
            <w:r w:rsidRPr="005A611A">
              <w:rPr>
                <w:rFonts w:cs="Times New Roman"/>
                <w:sz w:val="18"/>
              </w:rPr>
              <w:t>7</w:t>
            </w:r>
            <w:r w:rsidRPr="005A611A">
              <w:rPr>
                <w:rFonts w:cs="Times New Roman"/>
                <w:sz w:val="18"/>
              </w:rPr>
              <w:t>位弟子</w:t>
            </w:r>
          </w:p>
        </w:tc>
      </w:tr>
      <w:tr w:rsidR="00641D6C" w:rsidRPr="005A611A">
        <w:trPr>
          <w:jc w:val="center"/>
        </w:trPr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11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《</w:t>
            </w:r>
            <w:proofErr w:type="spellStart"/>
            <w:r w:rsidRPr="005A611A">
              <w:rPr>
                <w:rFonts w:cs="Times New Roman"/>
                <w:sz w:val="18"/>
              </w:rPr>
              <w:t>孔子家語</w:t>
            </w:r>
            <w:r w:rsidRPr="005A611A">
              <w:rPr>
                <w:rFonts w:cs="Times New Roman"/>
                <w:sz w:val="18"/>
              </w:rPr>
              <w:t>·</w:t>
            </w:r>
            <w:r w:rsidRPr="005A611A">
              <w:rPr>
                <w:rFonts w:cs="Times New Roman"/>
                <w:sz w:val="18"/>
              </w:rPr>
              <w:t>本姓解</w:t>
            </w:r>
            <w:proofErr w:type="spellEnd"/>
            <w:r w:rsidRPr="005A611A">
              <w:rPr>
                <w:rFonts w:cs="Times New Roman"/>
                <w:sz w:val="18"/>
              </w:rPr>
              <w:t>》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—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—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821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保留原文</w:t>
            </w:r>
            <w:proofErr w:type="spellEnd"/>
          </w:p>
        </w:tc>
      </w:tr>
      <w:tr w:rsidR="00641D6C" w:rsidRPr="005A611A">
        <w:trPr>
          <w:jc w:val="center"/>
        </w:trPr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12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《</w:t>
            </w:r>
            <w:proofErr w:type="spellStart"/>
            <w:r w:rsidRPr="005A611A">
              <w:rPr>
                <w:rFonts w:cs="Times New Roman"/>
                <w:sz w:val="18"/>
              </w:rPr>
              <w:t>家語</w:t>
            </w:r>
            <w:r w:rsidRPr="005A611A">
              <w:rPr>
                <w:rFonts w:cs="Times New Roman"/>
                <w:sz w:val="18"/>
              </w:rPr>
              <w:t>·</w:t>
            </w:r>
            <w:r w:rsidRPr="005A611A">
              <w:rPr>
                <w:rFonts w:cs="Times New Roman"/>
                <w:sz w:val="18"/>
              </w:rPr>
              <w:t>七十二弟子解</w:t>
            </w:r>
            <w:proofErr w:type="spellEnd"/>
            <w:r w:rsidRPr="005A611A">
              <w:rPr>
                <w:rFonts w:cs="Times New Roman"/>
                <w:sz w:val="18"/>
              </w:rPr>
              <w:t>》（選）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7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見</w:t>
            </w:r>
            <w:r w:rsidRPr="005A611A">
              <w:rPr>
                <w:rFonts w:cs="Times New Roman"/>
                <w:sz w:val="18"/>
              </w:rPr>
              <w:t>2.1.3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520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節選對應弟子</w:t>
            </w:r>
            <w:proofErr w:type="spellEnd"/>
          </w:p>
        </w:tc>
      </w:tr>
      <w:tr w:rsidR="00641D6C" w:rsidRPr="005A611A">
        <w:trPr>
          <w:jc w:val="center"/>
        </w:trPr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13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《</w:t>
            </w:r>
            <w:proofErr w:type="spellStart"/>
            <w:r w:rsidRPr="005A611A">
              <w:rPr>
                <w:rFonts w:cs="Times New Roman"/>
                <w:sz w:val="18"/>
              </w:rPr>
              <w:t>論語</w:t>
            </w:r>
            <w:r w:rsidRPr="005A611A">
              <w:rPr>
                <w:rFonts w:cs="Times New Roman"/>
                <w:sz w:val="18"/>
              </w:rPr>
              <w:t>·</w:t>
            </w:r>
            <w:r w:rsidRPr="005A611A">
              <w:rPr>
                <w:rFonts w:cs="Times New Roman"/>
                <w:sz w:val="18"/>
              </w:rPr>
              <w:t>學而</w:t>
            </w:r>
            <w:proofErr w:type="spellEnd"/>
            <w:r w:rsidRPr="005A611A">
              <w:rPr>
                <w:rFonts w:cs="Times New Roman"/>
                <w:sz w:val="18"/>
              </w:rPr>
              <w:t>》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16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—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494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保留原文</w:t>
            </w:r>
            <w:proofErr w:type="spellEnd"/>
          </w:p>
        </w:tc>
      </w:tr>
      <w:tr w:rsidR="00641D6C" w:rsidRPr="005A611A">
        <w:trPr>
          <w:jc w:val="center"/>
        </w:trPr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14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《</w:t>
            </w:r>
            <w:proofErr w:type="spellStart"/>
            <w:r w:rsidRPr="005A611A">
              <w:rPr>
                <w:rFonts w:cs="Times New Roman"/>
                <w:sz w:val="18"/>
              </w:rPr>
              <w:t>論語</w:t>
            </w:r>
            <w:r w:rsidRPr="005A611A">
              <w:rPr>
                <w:rFonts w:cs="Times New Roman"/>
                <w:sz w:val="18"/>
              </w:rPr>
              <w:t>·</w:t>
            </w:r>
            <w:r w:rsidRPr="005A611A">
              <w:rPr>
                <w:rFonts w:cs="Times New Roman"/>
                <w:sz w:val="18"/>
              </w:rPr>
              <w:t>為政</w:t>
            </w:r>
            <w:proofErr w:type="spellEnd"/>
            <w:r w:rsidRPr="005A611A">
              <w:rPr>
                <w:rFonts w:cs="Times New Roman"/>
                <w:sz w:val="18"/>
              </w:rPr>
              <w:t>》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24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—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579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保留原文</w:t>
            </w:r>
            <w:proofErr w:type="spellEnd"/>
          </w:p>
        </w:tc>
      </w:tr>
      <w:tr w:rsidR="00641D6C" w:rsidRPr="005A611A">
        <w:trPr>
          <w:jc w:val="center"/>
        </w:trPr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15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《</w:t>
            </w:r>
            <w:proofErr w:type="spellStart"/>
            <w:r w:rsidRPr="005A611A">
              <w:rPr>
                <w:rFonts w:cs="Times New Roman"/>
                <w:sz w:val="18"/>
              </w:rPr>
              <w:t>論語</w:t>
            </w:r>
            <w:r w:rsidRPr="005A611A">
              <w:rPr>
                <w:rFonts w:cs="Times New Roman"/>
                <w:sz w:val="18"/>
              </w:rPr>
              <w:t>·</w:t>
            </w:r>
            <w:r w:rsidRPr="005A611A">
              <w:rPr>
                <w:rFonts w:cs="Times New Roman"/>
                <w:sz w:val="18"/>
              </w:rPr>
              <w:t>八佾</w:t>
            </w:r>
            <w:proofErr w:type="spellEnd"/>
            <w:r w:rsidRPr="005A611A">
              <w:rPr>
                <w:rFonts w:cs="Times New Roman"/>
                <w:sz w:val="18"/>
              </w:rPr>
              <w:t>》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26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—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689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保留原文</w:t>
            </w:r>
            <w:proofErr w:type="spellEnd"/>
          </w:p>
        </w:tc>
      </w:tr>
      <w:tr w:rsidR="00641D6C" w:rsidRPr="005A611A">
        <w:trPr>
          <w:jc w:val="center"/>
        </w:trPr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16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《</w:t>
            </w:r>
            <w:proofErr w:type="spellStart"/>
            <w:r w:rsidRPr="005A611A">
              <w:rPr>
                <w:rFonts w:cs="Times New Roman"/>
                <w:sz w:val="18"/>
              </w:rPr>
              <w:t>論語</w:t>
            </w:r>
            <w:r w:rsidRPr="005A611A">
              <w:rPr>
                <w:rFonts w:cs="Times New Roman"/>
                <w:sz w:val="18"/>
              </w:rPr>
              <w:t>·</w:t>
            </w:r>
            <w:r w:rsidRPr="005A611A">
              <w:rPr>
                <w:rFonts w:cs="Times New Roman"/>
                <w:sz w:val="18"/>
              </w:rPr>
              <w:t>里仁</w:t>
            </w:r>
            <w:proofErr w:type="spellEnd"/>
            <w:r w:rsidRPr="005A611A">
              <w:rPr>
                <w:rFonts w:cs="Times New Roman"/>
                <w:sz w:val="18"/>
              </w:rPr>
              <w:t>》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26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—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504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保留原文</w:t>
            </w:r>
            <w:proofErr w:type="spellEnd"/>
          </w:p>
        </w:tc>
      </w:tr>
      <w:tr w:rsidR="00641D6C" w:rsidRPr="005A611A">
        <w:trPr>
          <w:jc w:val="center"/>
        </w:trPr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17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《</w:t>
            </w:r>
            <w:proofErr w:type="spellStart"/>
            <w:r w:rsidRPr="005A611A">
              <w:rPr>
                <w:rFonts w:cs="Times New Roman"/>
                <w:sz w:val="18"/>
              </w:rPr>
              <w:t>論語</w:t>
            </w:r>
            <w:r w:rsidRPr="005A611A">
              <w:rPr>
                <w:rFonts w:cs="Times New Roman"/>
                <w:sz w:val="18"/>
              </w:rPr>
              <w:t>·</w:t>
            </w:r>
            <w:r w:rsidRPr="005A611A">
              <w:rPr>
                <w:rFonts w:cs="Times New Roman"/>
                <w:sz w:val="18"/>
              </w:rPr>
              <w:t>公冶長</w:t>
            </w:r>
            <w:proofErr w:type="spellEnd"/>
            <w:r w:rsidRPr="005A611A">
              <w:rPr>
                <w:rFonts w:cs="Times New Roman"/>
                <w:sz w:val="18"/>
              </w:rPr>
              <w:t>》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28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—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868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保留原文</w:t>
            </w:r>
            <w:proofErr w:type="spellEnd"/>
          </w:p>
        </w:tc>
      </w:tr>
      <w:tr w:rsidR="00641D6C" w:rsidRPr="005A611A">
        <w:trPr>
          <w:jc w:val="center"/>
        </w:trPr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18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《</w:t>
            </w:r>
            <w:proofErr w:type="spellStart"/>
            <w:r w:rsidRPr="005A611A">
              <w:rPr>
                <w:rFonts w:cs="Times New Roman"/>
                <w:sz w:val="18"/>
              </w:rPr>
              <w:t>論語</w:t>
            </w:r>
            <w:r w:rsidRPr="005A611A">
              <w:rPr>
                <w:rFonts w:cs="Times New Roman"/>
                <w:sz w:val="18"/>
              </w:rPr>
              <w:t>·</w:t>
            </w:r>
            <w:r w:rsidRPr="005A611A">
              <w:rPr>
                <w:rFonts w:cs="Times New Roman"/>
                <w:sz w:val="18"/>
              </w:rPr>
              <w:t>雍也</w:t>
            </w:r>
            <w:proofErr w:type="spellEnd"/>
            <w:r w:rsidRPr="005A611A">
              <w:rPr>
                <w:rFonts w:cs="Times New Roman"/>
                <w:sz w:val="18"/>
              </w:rPr>
              <w:t>》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30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—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816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保留原文</w:t>
            </w:r>
            <w:proofErr w:type="spellEnd"/>
          </w:p>
        </w:tc>
      </w:tr>
      <w:tr w:rsidR="00641D6C" w:rsidRPr="005A611A">
        <w:trPr>
          <w:jc w:val="center"/>
        </w:trPr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19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《</w:t>
            </w:r>
            <w:proofErr w:type="spellStart"/>
            <w:r w:rsidRPr="005A611A">
              <w:rPr>
                <w:rFonts w:cs="Times New Roman"/>
                <w:sz w:val="18"/>
              </w:rPr>
              <w:t>論語</w:t>
            </w:r>
            <w:r w:rsidRPr="005A611A">
              <w:rPr>
                <w:rFonts w:cs="Times New Roman"/>
                <w:sz w:val="18"/>
              </w:rPr>
              <w:t>·</w:t>
            </w:r>
            <w:r w:rsidRPr="005A611A">
              <w:rPr>
                <w:rFonts w:cs="Times New Roman"/>
                <w:sz w:val="18"/>
              </w:rPr>
              <w:t>述而</w:t>
            </w:r>
            <w:proofErr w:type="spellEnd"/>
            <w:r w:rsidRPr="005A611A">
              <w:rPr>
                <w:rFonts w:cs="Times New Roman"/>
                <w:sz w:val="18"/>
              </w:rPr>
              <w:t>》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38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—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873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保留原文</w:t>
            </w:r>
            <w:proofErr w:type="spellEnd"/>
          </w:p>
        </w:tc>
      </w:tr>
      <w:tr w:rsidR="00641D6C" w:rsidRPr="005A611A">
        <w:trPr>
          <w:jc w:val="center"/>
        </w:trPr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20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《</w:t>
            </w:r>
            <w:proofErr w:type="spellStart"/>
            <w:r w:rsidRPr="005A611A">
              <w:rPr>
                <w:rFonts w:cs="Times New Roman"/>
                <w:sz w:val="18"/>
              </w:rPr>
              <w:t>論語</w:t>
            </w:r>
            <w:r w:rsidRPr="005A611A">
              <w:rPr>
                <w:rFonts w:cs="Times New Roman"/>
                <w:sz w:val="18"/>
              </w:rPr>
              <w:t>·</w:t>
            </w:r>
            <w:r w:rsidRPr="005A611A">
              <w:rPr>
                <w:rFonts w:cs="Times New Roman"/>
                <w:sz w:val="18"/>
              </w:rPr>
              <w:t>泰伯</w:t>
            </w:r>
            <w:proofErr w:type="spellEnd"/>
            <w:r w:rsidRPr="005A611A">
              <w:rPr>
                <w:rFonts w:cs="Times New Roman"/>
                <w:sz w:val="18"/>
              </w:rPr>
              <w:t>》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21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—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615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保留原文</w:t>
            </w:r>
            <w:proofErr w:type="spellEnd"/>
          </w:p>
        </w:tc>
      </w:tr>
      <w:tr w:rsidR="00641D6C" w:rsidRPr="005A611A">
        <w:trPr>
          <w:jc w:val="center"/>
        </w:trPr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21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《</w:t>
            </w:r>
            <w:proofErr w:type="spellStart"/>
            <w:r w:rsidRPr="005A611A">
              <w:rPr>
                <w:rFonts w:cs="Times New Roman"/>
                <w:sz w:val="18"/>
              </w:rPr>
              <w:t>論語</w:t>
            </w:r>
            <w:r w:rsidRPr="005A611A">
              <w:rPr>
                <w:rFonts w:cs="Times New Roman"/>
                <w:sz w:val="18"/>
              </w:rPr>
              <w:t>·</w:t>
            </w:r>
            <w:r w:rsidRPr="005A611A">
              <w:rPr>
                <w:rFonts w:cs="Times New Roman"/>
                <w:sz w:val="18"/>
              </w:rPr>
              <w:t>子罕</w:t>
            </w:r>
            <w:proofErr w:type="spellEnd"/>
            <w:r w:rsidRPr="005A611A">
              <w:rPr>
                <w:rFonts w:cs="Times New Roman"/>
                <w:sz w:val="18"/>
              </w:rPr>
              <w:t>》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31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—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806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保留原文</w:t>
            </w:r>
            <w:proofErr w:type="spellEnd"/>
          </w:p>
        </w:tc>
      </w:tr>
      <w:tr w:rsidR="00641D6C" w:rsidRPr="005A611A">
        <w:trPr>
          <w:jc w:val="center"/>
        </w:trPr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22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《</w:t>
            </w:r>
            <w:proofErr w:type="spellStart"/>
            <w:r w:rsidRPr="005A611A">
              <w:rPr>
                <w:rFonts w:cs="Times New Roman"/>
                <w:sz w:val="18"/>
              </w:rPr>
              <w:t>論語</w:t>
            </w:r>
            <w:r w:rsidRPr="005A611A">
              <w:rPr>
                <w:rFonts w:cs="Times New Roman"/>
                <w:sz w:val="18"/>
              </w:rPr>
              <w:t>·</w:t>
            </w:r>
            <w:r w:rsidRPr="005A611A">
              <w:rPr>
                <w:rFonts w:cs="Times New Roman"/>
                <w:sz w:val="18"/>
              </w:rPr>
              <w:t>鄉黨</w:t>
            </w:r>
            <w:proofErr w:type="spellEnd"/>
            <w:r w:rsidRPr="005A611A">
              <w:rPr>
                <w:rFonts w:cs="Times New Roman"/>
                <w:sz w:val="18"/>
              </w:rPr>
              <w:t>》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27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—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642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保留原文</w:t>
            </w:r>
            <w:proofErr w:type="spellEnd"/>
          </w:p>
        </w:tc>
      </w:tr>
      <w:tr w:rsidR="00641D6C" w:rsidRPr="005A611A">
        <w:trPr>
          <w:jc w:val="center"/>
        </w:trPr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23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《</w:t>
            </w:r>
            <w:proofErr w:type="spellStart"/>
            <w:r w:rsidRPr="005A611A">
              <w:rPr>
                <w:rFonts w:cs="Times New Roman"/>
                <w:sz w:val="18"/>
              </w:rPr>
              <w:t>論語</w:t>
            </w:r>
            <w:r w:rsidRPr="005A611A">
              <w:rPr>
                <w:rFonts w:cs="Times New Roman"/>
                <w:sz w:val="18"/>
              </w:rPr>
              <w:t>·</w:t>
            </w:r>
            <w:r w:rsidRPr="005A611A">
              <w:rPr>
                <w:rFonts w:cs="Times New Roman"/>
                <w:sz w:val="18"/>
              </w:rPr>
              <w:t>先進</w:t>
            </w:r>
            <w:proofErr w:type="spellEnd"/>
            <w:r w:rsidRPr="005A611A">
              <w:rPr>
                <w:rFonts w:cs="Times New Roman"/>
                <w:sz w:val="18"/>
              </w:rPr>
              <w:t>》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26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—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1,054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保留原文</w:t>
            </w:r>
            <w:proofErr w:type="spellEnd"/>
          </w:p>
        </w:tc>
      </w:tr>
      <w:tr w:rsidR="00641D6C" w:rsidRPr="005A611A">
        <w:trPr>
          <w:jc w:val="center"/>
        </w:trPr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24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《</w:t>
            </w:r>
            <w:proofErr w:type="spellStart"/>
            <w:r w:rsidRPr="005A611A">
              <w:rPr>
                <w:rFonts w:cs="Times New Roman"/>
                <w:sz w:val="18"/>
              </w:rPr>
              <w:t>論語</w:t>
            </w:r>
            <w:r w:rsidRPr="005A611A">
              <w:rPr>
                <w:rFonts w:cs="Times New Roman"/>
                <w:sz w:val="18"/>
              </w:rPr>
              <w:t>·</w:t>
            </w:r>
            <w:r w:rsidRPr="005A611A">
              <w:rPr>
                <w:rFonts w:cs="Times New Roman"/>
                <w:sz w:val="18"/>
              </w:rPr>
              <w:t>顏淵</w:t>
            </w:r>
            <w:proofErr w:type="spellEnd"/>
            <w:r w:rsidRPr="005A611A">
              <w:rPr>
                <w:rFonts w:cs="Times New Roman"/>
                <w:sz w:val="18"/>
              </w:rPr>
              <w:t>》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24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—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992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保留原文</w:t>
            </w:r>
            <w:proofErr w:type="spellEnd"/>
          </w:p>
        </w:tc>
      </w:tr>
      <w:tr w:rsidR="00641D6C" w:rsidRPr="005A611A">
        <w:trPr>
          <w:jc w:val="center"/>
        </w:trPr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25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《</w:t>
            </w:r>
            <w:proofErr w:type="spellStart"/>
            <w:r w:rsidRPr="005A611A">
              <w:rPr>
                <w:rFonts w:cs="Times New Roman"/>
                <w:sz w:val="18"/>
              </w:rPr>
              <w:t>論語</w:t>
            </w:r>
            <w:r w:rsidRPr="005A611A">
              <w:rPr>
                <w:rFonts w:cs="Times New Roman"/>
                <w:sz w:val="18"/>
              </w:rPr>
              <w:t>·</w:t>
            </w:r>
            <w:r w:rsidRPr="005A611A">
              <w:rPr>
                <w:rFonts w:cs="Times New Roman"/>
                <w:sz w:val="18"/>
              </w:rPr>
              <w:t>子路</w:t>
            </w:r>
            <w:proofErr w:type="spellEnd"/>
            <w:r w:rsidRPr="005A611A">
              <w:rPr>
                <w:rFonts w:cs="Times New Roman"/>
                <w:sz w:val="18"/>
              </w:rPr>
              <w:t>》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30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—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1,035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保留原文</w:t>
            </w:r>
            <w:proofErr w:type="spellEnd"/>
          </w:p>
        </w:tc>
      </w:tr>
      <w:tr w:rsidR="00641D6C" w:rsidRPr="005A611A">
        <w:trPr>
          <w:jc w:val="center"/>
        </w:trPr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lastRenderedPageBreak/>
              <w:t>26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《</w:t>
            </w:r>
            <w:proofErr w:type="spellStart"/>
            <w:r w:rsidRPr="005A611A">
              <w:rPr>
                <w:rFonts w:cs="Times New Roman"/>
                <w:sz w:val="18"/>
              </w:rPr>
              <w:t>論語</w:t>
            </w:r>
            <w:r w:rsidRPr="005A611A">
              <w:rPr>
                <w:rFonts w:cs="Times New Roman"/>
                <w:sz w:val="18"/>
              </w:rPr>
              <w:t>·</w:t>
            </w:r>
            <w:r w:rsidRPr="005A611A">
              <w:rPr>
                <w:rFonts w:cs="Times New Roman"/>
                <w:sz w:val="18"/>
              </w:rPr>
              <w:t>憲問</w:t>
            </w:r>
            <w:proofErr w:type="spellEnd"/>
            <w:r w:rsidRPr="005A611A">
              <w:rPr>
                <w:rFonts w:cs="Times New Roman"/>
                <w:sz w:val="18"/>
              </w:rPr>
              <w:t>》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44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—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1,340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保留原文</w:t>
            </w:r>
            <w:proofErr w:type="spellEnd"/>
          </w:p>
        </w:tc>
      </w:tr>
      <w:tr w:rsidR="00641D6C" w:rsidRPr="005A611A">
        <w:trPr>
          <w:jc w:val="center"/>
        </w:trPr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27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《</w:t>
            </w:r>
            <w:proofErr w:type="spellStart"/>
            <w:r w:rsidRPr="005A611A">
              <w:rPr>
                <w:rFonts w:cs="Times New Roman"/>
                <w:sz w:val="18"/>
              </w:rPr>
              <w:t>論語</w:t>
            </w:r>
            <w:r w:rsidRPr="005A611A">
              <w:rPr>
                <w:rFonts w:cs="Times New Roman"/>
                <w:sz w:val="18"/>
              </w:rPr>
              <w:t>·</w:t>
            </w:r>
            <w:r w:rsidRPr="005A611A">
              <w:rPr>
                <w:rFonts w:cs="Times New Roman"/>
                <w:sz w:val="18"/>
              </w:rPr>
              <w:t>衛靈公</w:t>
            </w:r>
            <w:proofErr w:type="spellEnd"/>
            <w:r w:rsidRPr="005A611A">
              <w:rPr>
                <w:rFonts w:cs="Times New Roman"/>
                <w:sz w:val="18"/>
              </w:rPr>
              <w:t>》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42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—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904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保留原文</w:t>
            </w:r>
            <w:proofErr w:type="spellEnd"/>
          </w:p>
        </w:tc>
      </w:tr>
      <w:tr w:rsidR="00641D6C" w:rsidRPr="005A611A">
        <w:trPr>
          <w:jc w:val="center"/>
        </w:trPr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28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《</w:t>
            </w:r>
            <w:proofErr w:type="spellStart"/>
            <w:r w:rsidRPr="005A611A">
              <w:rPr>
                <w:rFonts w:cs="Times New Roman"/>
                <w:sz w:val="18"/>
              </w:rPr>
              <w:t>論語</w:t>
            </w:r>
            <w:r w:rsidRPr="005A611A">
              <w:rPr>
                <w:rFonts w:cs="Times New Roman"/>
                <w:sz w:val="18"/>
              </w:rPr>
              <w:t>·</w:t>
            </w:r>
            <w:r w:rsidRPr="005A611A">
              <w:rPr>
                <w:rFonts w:cs="Times New Roman"/>
                <w:sz w:val="18"/>
              </w:rPr>
              <w:t>季氏</w:t>
            </w:r>
            <w:proofErr w:type="spellEnd"/>
            <w:r w:rsidRPr="005A611A">
              <w:rPr>
                <w:rFonts w:cs="Times New Roman"/>
                <w:sz w:val="18"/>
              </w:rPr>
              <w:t>》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14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—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863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保留原文</w:t>
            </w:r>
            <w:proofErr w:type="spellEnd"/>
          </w:p>
        </w:tc>
      </w:tr>
      <w:tr w:rsidR="00641D6C" w:rsidRPr="005A611A">
        <w:trPr>
          <w:jc w:val="center"/>
        </w:trPr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29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《</w:t>
            </w:r>
            <w:proofErr w:type="spellStart"/>
            <w:r w:rsidRPr="005A611A">
              <w:rPr>
                <w:rFonts w:cs="Times New Roman"/>
                <w:sz w:val="18"/>
              </w:rPr>
              <w:t>論語</w:t>
            </w:r>
            <w:r w:rsidRPr="005A611A">
              <w:rPr>
                <w:rFonts w:cs="Times New Roman"/>
                <w:sz w:val="18"/>
              </w:rPr>
              <w:t>·</w:t>
            </w:r>
            <w:r w:rsidRPr="005A611A">
              <w:rPr>
                <w:rFonts w:cs="Times New Roman"/>
                <w:sz w:val="18"/>
              </w:rPr>
              <w:t>陽貨</w:t>
            </w:r>
            <w:proofErr w:type="spellEnd"/>
            <w:r w:rsidRPr="005A611A">
              <w:rPr>
                <w:rFonts w:cs="Times New Roman"/>
                <w:sz w:val="18"/>
              </w:rPr>
              <w:t>》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26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—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1,020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保留原文</w:t>
            </w:r>
            <w:proofErr w:type="spellEnd"/>
          </w:p>
        </w:tc>
      </w:tr>
      <w:tr w:rsidR="00641D6C" w:rsidRPr="005A611A">
        <w:trPr>
          <w:jc w:val="center"/>
        </w:trPr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30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《</w:t>
            </w:r>
            <w:proofErr w:type="spellStart"/>
            <w:r w:rsidRPr="005A611A">
              <w:rPr>
                <w:rFonts w:cs="Times New Roman"/>
                <w:sz w:val="18"/>
              </w:rPr>
              <w:t>論語</w:t>
            </w:r>
            <w:r w:rsidRPr="005A611A">
              <w:rPr>
                <w:rFonts w:cs="Times New Roman"/>
                <w:sz w:val="18"/>
              </w:rPr>
              <w:t>·</w:t>
            </w:r>
            <w:r w:rsidRPr="005A611A">
              <w:rPr>
                <w:rFonts w:cs="Times New Roman"/>
                <w:sz w:val="18"/>
              </w:rPr>
              <w:t>微子</w:t>
            </w:r>
            <w:proofErr w:type="spellEnd"/>
            <w:r w:rsidRPr="005A611A">
              <w:rPr>
                <w:rFonts w:cs="Times New Roman"/>
                <w:sz w:val="18"/>
              </w:rPr>
              <w:t>》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11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—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618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保留原文</w:t>
            </w:r>
            <w:proofErr w:type="spellEnd"/>
          </w:p>
        </w:tc>
      </w:tr>
      <w:tr w:rsidR="00641D6C" w:rsidRPr="005A611A">
        <w:trPr>
          <w:jc w:val="center"/>
        </w:trPr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31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《</w:t>
            </w:r>
            <w:proofErr w:type="spellStart"/>
            <w:r w:rsidRPr="005A611A">
              <w:rPr>
                <w:rFonts w:cs="Times New Roman"/>
                <w:sz w:val="18"/>
              </w:rPr>
              <w:t>論語</w:t>
            </w:r>
            <w:r w:rsidRPr="005A611A">
              <w:rPr>
                <w:rFonts w:cs="Times New Roman"/>
                <w:sz w:val="18"/>
              </w:rPr>
              <w:t>·</w:t>
            </w:r>
            <w:r w:rsidRPr="005A611A">
              <w:rPr>
                <w:rFonts w:cs="Times New Roman"/>
                <w:sz w:val="18"/>
              </w:rPr>
              <w:t>子張</w:t>
            </w:r>
            <w:proofErr w:type="spellEnd"/>
            <w:r w:rsidRPr="005A611A">
              <w:rPr>
                <w:rFonts w:cs="Times New Roman"/>
                <w:sz w:val="18"/>
              </w:rPr>
              <w:t>》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25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—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842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保留原文</w:t>
            </w:r>
            <w:proofErr w:type="spellEnd"/>
          </w:p>
        </w:tc>
      </w:tr>
      <w:tr w:rsidR="00641D6C" w:rsidRPr="005A611A">
        <w:trPr>
          <w:jc w:val="center"/>
        </w:trPr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32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《</w:t>
            </w:r>
            <w:proofErr w:type="spellStart"/>
            <w:r w:rsidRPr="005A611A">
              <w:rPr>
                <w:rFonts w:cs="Times New Roman"/>
                <w:sz w:val="18"/>
              </w:rPr>
              <w:t>論語</w:t>
            </w:r>
            <w:r w:rsidRPr="005A611A">
              <w:rPr>
                <w:rFonts w:cs="Times New Roman"/>
                <w:sz w:val="18"/>
              </w:rPr>
              <w:t>·</w:t>
            </w:r>
            <w:r w:rsidRPr="005A611A">
              <w:rPr>
                <w:rFonts w:cs="Times New Roman"/>
                <w:sz w:val="18"/>
              </w:rPr>
              <w:t>堯曰</w:t>
            </w:r>
            <w:proofErr w:type="spellEnd"/>
            <w:r w:rsidRPr="005A611A">
              <w:rPr>
                <w:rFonts w:cs="Times New Roman"/>
                <w:sz w:val="18"/>
              </w:rPr>
              <w:t>》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3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—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r w:rsidRPr="005A611A">
              <w:rPr>
                <w:rFonts w:cs="Times New Roman"/>
                <w:sz w:val="18"/>
              </w:rPr>
              <w:t>370</w:t>
            </w:r>
          </w:p>
        </w:tc>
        <w:tc>
          <w:tcPr>
            <w:tcW w:w="1440" w:type="dxa"/>
          </w:tcPr>
          <w:p w:rsidR="00641D6C" w:rsidRPr="005A611A" w:rsidRDefault="00000000" w:rsidP="005A611A">
            <w:pPr>
              <w:jc w:val="center"/>
              <w:rPr>
                <w:rFonts w:cs="Times New Roman"/>
              </w:rPr>
            </w:pPr>
            <w:proofErr w:type="spellStart"/>
            <w:r w:rsidRPr="005A611A">
              <w:rPr>
                <w:rFonts w:cs="Times New Roman"/>
                <w:sz w:val="18"/>
              </w:rPr>
              <w:t>保留原文</w:t>
            </w:r>
            <w:proofErr w:type="spellEnd"/>
          </w:p>
        </w:tc>
      </w:tr>
    </w:tbl>
    <w:p w:rsidR="00641D6C" w:rsidRPr="005A611A" w:rsidRDefault="00641D6C" w:rsidP="005A611A">
      <w:pPr>
        <w:rPr>
          <w:rFonts w:cs="Times New Roman"/>
        </w:rPr>
      </w:pPr>
    </w:p>
    <w:p w:rsidR="00641D6C" w:rsidRPr="005A611A" w:rsidRDefault="00000000" w:rsidP="005A611A">
      <w:pPr>
        <w:ind w:firstLine="420"/>
        <w:jc w:val="both"/>
        <w:rPr>
          <w:rFonts w:cs="Times New Roman"/>
        </w:rPr>
      </w:pPr>
      <w:r w:rsidRPr="005A611A">
        <w:rPr>
          <w:rFonts w:cs="Times New Roman"/>
        </w:rPr>
        <w:t>合計：</w:t>
      </w:r>
      <w:r w:rsidRPr="005A611A">
        <w:rPr>
          <w:rFonts w:cs="Times New Roman"/>
        </w:rPr>
        <w:t xml:space="preserve">679 </w:t>
      </w:r>
      <w:r w:rsidRPr="005A611A">
        <w:rPr>
          <w:rFonts w:cs="Times New Roman"/>
        </w:rPr>
        <w:t>章，</w:t>
      </w:r>
      <w:r w:rsidRPr="005A611A">
        <w:rPr>
          <w:rFonts w:cs="Times New Roman"/>
        </w:rPr>
        <w:t xml:space="preserve">27,467 </w:t>
      </w:r>
      <w:proofErr w:type="spellStart"/>
      <w:r w:rsidRPr="005A611A">
        <w:rPr>
          <w:rFonts w:cs="Times New Roman"/>
        </w:rPr>
        <w:t>漢字，平均</w:t>
      </w:r>
      <w:proofErr w:type="spellEnd"/>
      <w:r w:rsidRPr="005A611A">
        <w:rPr>
          <w:rFonts w:cs="Times New Roman"/>
        </w:rPr>
        <w:t xml:space="preserve"> 858 </w:t>
      </w:r>
      <w:proofErr w:type="spellStart"/>
      <w:r w:rsidRPr="005A611A">
        <w:rPr>
          <w:rFonts w:cs="Times New Roman"/>
        </w:rPr>
        <w:t>漢字</w:t>
      </w:r>
      <w:proofErr w:type="spellEnd"/>
      <w:r w:rsidRPr="005A611A">
        <w:rPr>
          <w:rFonts w:cs="Times New Roman"/>
        </w:rPr>
        <w:t>/</w:t>
      </w:r>
      <w:r w:rsidRPr="005A611A">
        <w:rPr>
          <w:rFonts w:cs="Times New Roman"/>
        </w:rPr>
        <w:t>篇。</w:t>
      </w:r>
    </w:p>
    <w:sectPr w:rsidR="00641D6C" w:rsidRPr="005A611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77B68" w:rsidRDefault="00C77B68">
      <w:r>
        <w:separator/>
      </w:r>
    </w:p>
  </w:endnote>
  <w:endnote w:type="continuationSeparator" w:id="0">
    <w:p w:rsidR="00C77B68" w:rsidRDefault="00C77B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77B68" w:rsidRDefault="00C77B68">
      <w:pPr>
        <w:spacing w:line="276" w:lineRule="auto"/>
      </w:pPr>
      <w:r>
        <w:separator/>
      </w:r>
    </w:p>
  </w:footnote>
  <w:footnote w:type="continuationSeparator" w:id="0">
    <w:p w:rsidR="00C77B68" w:rsidRDefault="00C77B68"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8907410"/>
    <w:multiLevelType w:val="multilevel"/>
    <w:tmpl w:val="B942B9F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4AA02173"/>
    <w:multiLevelType w:val="multilevel"/>
    <w:tmpl w:val="EC58A15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802816457">
    <w:abstractNumId w:val="1"/>
  </w:num>
  <w:num w:numId="2" w16cid:durableId="634216013">
    <w:abstractNumId w:val="4"/>
  </w:num>
  <w:num w:numId="3" w16cid:durableId="1705135031">
    <w:abstractNumId w:val="5"/>
  </w:num>
  <w:num w:numId="4" w16cid:durableId="2050228637">
    <w:abstractNumId w:val="2"/>
  </w:num>
  <w:num w:numId="5" w16cid:durableId="447360738">
    <w:abstractNumId w:val="0"/>
  </w:num>
  <w:num w:numId="6" w16cid:durableId="1108163165">
    <w:abstractNumId w:val="3"/>
  </w:num>
  <w:num w:numId="7" w16cid:durableId="1855806800">
    <w:abstractNumId w:val="7"/>
  </w:num>
  <w:num w:numId="8" w16cid:durableId="21275004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32B"/>
    <w:rsid w:val="00034616"/>
    <w:rsid w:val="0006063C"/>
    <w:rsid w:val="0015074B"/>
    <w:rsid w:val="0029639D"/>
    <w:rsid w:val="00326F90"/>
    <w:rsid w:val="003A7E8E"/>
    <w:rsid w:val="003F49F1"/>
    <w:rsid w:val="00522803"/>
    <w:rsid w:val="005A611A"/>
    <w:rsid w:val="00641D6C"/>
    <w:rsid w:val="00742C60"/>
    <w:rsid w:val="008D13B2"/>
    <w:rsid w:val="00AA1D8D"/>
    <w:rsid w:val="00B47730"/>
    <w:rsid w:val="00C77B68"/>
    <w:rsid w:val="00CB0664"/>
    <w:rsid w:val="00CC4977"/>
    <w:rsid w:val="00D87E05"/>
    <w:rsid w:val="00FC693F"/>
    <w:rsid w:val="00FE5C16"/>
    <w:rsid w:val="05969943"/>
    <w:rsid w:val="BEF2FAAA"/>
    <w:rsid w:val="FAFD7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4646B62"/>
  <w14:defaultImageDpi w14:val="300"/>
  <w15:docId w15:val="{8FBB635D-FB74-9C4E-B6F0-92657CE38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A611A"/>
    <w:pPr>
      <w:widowControl w:val="0"/>
      <w:contextualSpacing/>
    </w:pPr>
    <w:rPr>
      <w:rFonts w:cstheme="minorBidi"/>
      <w:color w:val="000000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jc w:val="center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jc w:val="center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jc w:val="center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</w:pPr>
  </w:style>
  <w:style w:type="paragraph" w:styleId="2">
    <w:name w:val="List Number 2"/>
    <w:basedOn w:val="a1"/>
    <w:uiPriority w:val="99"/>
    <w:unhideWhenUsed/>
    <w:pPr>
      <w:numPr>
        <w:numId w:val="1"/>
      </w:numPr>
    </w:pPr>
  </w:style>
  <w:style w:type="paragraph" w:styleId="a">
    <w:name w:val="List Number"/>
    <w:basedOn w:val="a1"/>
    <w:uiPriority w:val="99"/>
    <w:unhideWhenUsed/>
    <w:pPr>
      <w:numPr>
        <w:numId w:val="2"/>
      </w:numPr>
    </w:pPr>
  </w:style>
  <w:style w:type="paragraph" w:styleId="a7">
    <w:name w:val="caption"/>
    <w:basedOn w:val="a1"/>
    <w:next w:val="a1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</w:pPr>
  </w:style>
  <w:style w:type="paragraph" w:styleId="23">
    <w:name w:val="List 2"/>
    <w:basedOn w:val="a1"/>
    <w:uiPriority w:val="99"/>
    <w:unhideWhenUsed/>
    <w:pPr>
      <w:ind w:left="720" w:hanging="360"/>
    </w:pPr>
  </w:style>
  <w:style w:type="paragraph" w:styleId="aa">
    <w:name w:val="List Continue"/>
    <w:basedOn w:val="a1"/>
    <w:uiPriority w:val="99"/>
    <w:unhideWhenUsed/>
    <w:pPr>
      <w:spacing w:after="120"/>
      <w:ind w:left="360"/>
    </w:pPr>
  </w:style>
  <w:style w:type="paragraph" w:styleId="20">
    <w:name w:val="List Bullet 2"/>
    <w:basedOn w:val="a1"/>
    <w:uiPriority w:val="99"/>
    <w:unhideWhenUsed/>
    <w:pPr>
      <w:numPr>
        <w:numId w:val="6"/>
      </w:numPr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</w:pPr>
  </w:style>
  <w:style w:type="paragraph" w:styleId="36">
    <w:name w:val="List Continue 3"/>
    <w:basedOn w:val="a1"/>
    <w:uiPriority w:val="99"/>
    <w:unhideWhenUsed/>
    <w:pPr>
      <w:spacing w:after="120"/>
      <w:ind w:left="1080"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  <w:style w:type="paragraph" w:styleId="aff4">
    <w:name w:val="Revision"/>
    <w:hidden/>
    <w:uiPriority w:val="99"/>
    <w:unhideWhenUsed/>
    <w:rsid w:val="0003132B"/>
    <w:rPr>
      <w:rFonts w:eastAsia="Songti SC" w:cstheme="minorBidi"/>
      <w:color w:val="000000"/>
      <w:sz w:val="21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1419</Words>
  <Characters>8092</Characters>
  <Application>Microsoft Office Word</Application>
  <DocSecurity>0</DocSecurity>
  <Lines>67</Lines>
  <Paragraphs>18</Paragraphs>
  <ScaleCrop>false</ScaleCrop>
  <Company/>
  <LinksUpToDate>false</LinksUpToDate>
  <CharactersWithSpaces>9493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yifei wang</cp:lastModifiedBy>
  <cp:revision>13</cp:revision>
  <dcterms:created xsi:type="dcterms:W3CDTF">2013-12-24T15:15:00Z</dcterms:created>
  <dcterms:modified xsi:type="dcterms:W3CDTF">2026-02-25T13:06:00Z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2052-12.1.25201.25201</vt:lpwstr>
  </property>
  <property fmtid="{D5CDD505-2E9C-101B-9397-08002B2CF9AE}" pid="3" name="ICV">
    <vt:lpwstr>48881A091F2E7602893D93692C612D2E_42</vt:lpwstr>
  </property>
</Properties>
</file>